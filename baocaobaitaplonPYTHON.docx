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14EC" w14:textId="77777777" w:rsidR="000B7453" w:rsidRDefault="000B7453">
      <w:pPr>
        <w:rPr>
          <w:rFonts w:cs="Times New Roman"/>
        </w:rPr>
      </w:pPr>
    </w:p>
    <w:p w14:paraId="5C83605F" w14:textId="77777777" w:rsidR="000B7453" w:rsidRDefault="000B7453">
      <w:pPr>
        <w:rPr>
          <w:rFonts w:cs="Times New Roman"/>
        </w:rPr>
      </w:pPr>
    </w:p>
    <w:p w14:paraId="37151705" w14:textId="77777777" w:rsidR="000B7453" w:rsidRDefault="00000000">
      <w:pPr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BỘ GIÁO DỤC VÀ ĐÀO TẠO</w:t>
      </w:r>
    </w:p>
    <w:p w14:paraId="3F20F3FB" w14:textId="77777777" w:rsidR="000B7453" w:rsidRDefault="00000000">
      <w:pPr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TRƯỜNG ĐẠI HỌC CMC</w:t>
      </w:r>
    </w:p>
    <w:p w14:paraId="6E3CC3DD" w14:textId="77777777" w:rsidR="000B7453" w:rsidRDefault="000000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03A2D0EB" wp14:editId="18356DAA">
            <wp:extent cx="3457575" cy="1666875"/>
            <wp:effectExtent l="0" t="0" r="0" b="0"/>
            <wp:docPr id="1550055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536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6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F3C4" w14:textId="77777777" w:rsidR="000B7453" w:rsidRDefault="000B7453">
      <w:pPr>
        <w:rPr>
          <w:rFonts w:cs="Times New Roman"/>
        </w:rPr>
      </w:pPr>
    </w:p>
    <w:p w14:paraId="39BE710F" w14:textId="77777777" w:rsidR="000B7453" w:rsidRDefault="00000000">
      <w:pPr>
        <w:jc w:val="center"/>
        <w:rPr>
          <w:rFonts w:cs="Times New Roman"/>
          <w:b/>
          <w:bCs/>
          <w:color w:val="1F4E78"/>
          <w:sz w:val="36"/>
          <w:szCs w:val="36"/>
        </w:rPr>
      </w:pPr>
      <w:r>
        <w:rPr>
          <w:rFonts w:cs="Times New Roman"/>
          <w:b/>
          <w:bCs/>
          <w:color w:val="1F4E78"/>
          <w:sz w:val="36"/>
          <w:szCs w:val="36"/>
        </w:rPr>
        <w:t>BÁO CÁO BÀI TẬP LỚN</w:t>
      </w:r>
    </w:p>
    <w:p w14:paraId="5A041188" w14:textId="77777777" w:rsidR="000B7453" w:rsidRDefault="00000000">
      <w:pPr>
        <w:jc w:val="center"/>
        <w:rPr>
          <w:rFonts w:cs="Times New Roman"/>
        </w:rPr>
      </w:pPr>
      <w:r>
        <w:rPr>
          <w:rFonts w:cs="Times New Roman"/>
          <w:b/>
          <w:sz w:val="26"/>
        </w:rPr>
        <w:t>HỌC PHẦN: LẬP TRÌNH PYTHON</w:t>
      </w:r>
    </w:p>
    <w:p w14:paraId="69217A60" w14:textId="77777777" w:rsidR="000B7453" w:rsidRDefault="00000000">
      <w:pPr>
        <w:jc w:val="center"/>
        <w:rPr>
          <w:rFonts w:cs="Times New Roman"/>
        </w:rPr>
      </w:pPr>
      <w:r>
        <w:rPr>
          <w:rFonts w:cs="Times New Roman"/>
          <w:b/>
          <w:sz w:val="30"/>
        </w:rPr>
        <w:t>ĐỀ TÀI: XÂY DỰNG ỨNG DỤNG QUẢN LÝ THƯ VIỆN</w:t>
      </w:r>
    </w:p>
    <w:p w14:paraId="4460AB43" w14:textId="77777777" w:rsidR="000B7453" w:rsidRDefault="000B7453">
      <w:pPr>
        <w:rPr>
          <w:rFonts w:cs="Times New Roman"/>
        </w:rPr>
      </w:pPr>
    </w:p>
    <w:p w14:paraId="4B9702E1" w14:textId="77777777" w:rsidR="000B7453" w:rsidRDefault="000B7453">
      <w:pPr>
        <w:rPr>
          <w:rFonts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0B7453" w14:paraId="0454FAC4" w14:textId="77777777">
        <w:trPr>
          <w:jc w:val="center"/>
        </w:trPr>
        <w:tc>
          <w:tcPr>
            <w:tcW w:w="4844" w:type="dxa"/>
            <w:shd w:val="clear" w:color="auto" w:fill="FFFFFF"/>
            <w:vAlign w:val="center"/>
          </w:tcPr>
          <w:p w14:paraId="7B564DE6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Sinh </w:t>
            </w:r>
            <w:proofErr w:type="spellStart"/>
            <w:r>
              <w:rPr>
                <w:rFonts w:cs="Times New Roman"/>
                <w:b/>
              </w:rPr>
              <w:t>viên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thực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hiện</w:t>
            </w:r>
            <w:proofErr w:type="spellEnd"/>
          </w:p>
        </w:tc>
        <w:tc>
          <w:tcPr>
            <w:tcW w:w="4844" w:type="dxa"/>
            <w:shd w:val="clear" w:color="auto" w:fill="FFFFFF"/>
            <w:vAlign w:val="center"/>
          </w:tcPr>
          <w:p w14:paraId="38F75A6E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Trần</w:t>
            </w:r>
            <w:proofErr w:type="spellEnd"/>
            <w:r>
              <w:rPr>
                <w:rFonts w:cs="Times New Roman"/>
              </w:rPr>
              <w:t xml:space="preserve"> Văn </w:t>
            </w:r>
            <w:proofErr w:type="gramStart"/>
            <w:r>
              <w:rPr>
                <w:rFonts w:cs="Times New Roman"/>
              </w:rPr>
              <w:t>Chính(</w:t>
            </w:r>
            <w:proofErr w:type="spellStart"/>
            <w:proofErr w:type="gramEnd"/>
            <w:r>
              <w:rPr>
                <w:rFonts w:cs="Times New Roman"/>
              </w:rPr>
              <w:t>trưởng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nhóm</w:t>
            </w:r>
            <w:proofErr w:type="spellEnd"/>
            <w:r>
              <w:rPr>
                <w:rFonts w:cs="Times New Roman"/>
              </w:rPr>
              <w:t>)</w:t>
            </w:r>
            <w:r>
              <w:rPr>
                <w:rFonts w:cs="Times New Roman"/>
              </w:rPr>
              <w:br/>
              <w:t>Nguyễn Minh Duy</w:t>
            </w:r>
            <w:r>
              <w:rPr>
                <w:rFonts w:cs="Times New Roman"/>
              </w:rPr>
              <w:br/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Ngọc </w:t>
            </w:r>
            <w:proofErr w:type="spellStart"/>
            <w:r>
              <w:rPr>
                <w:rFonts w:cs="Times New Roman"/>
              </w:rPr>
              <w:t>Điệp</w:t>
            </w:r>
            <w:proofErr w:type="spellEnd"/>
          </w:p>
        </w:tc>
      </w:tr>
      <w:tr w:rsidR="000B7453" w14:paraId="26070753" w14:textId="77777777">
        <w:trPr>
          <w:jc w:val="center"/>
        </w:trPr>
        <w:tc>
          <w:tcPr>
            <w:tcW w:w="4844" w:type="dxa"/>
            <w:shd w:val="clear" w:color="auto" w:fill="FFFFFF"/>
            <w:vAlign w:val="center"/>
          </w:tcPr>
          <w:p w14:paraId="4B24EBA6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Giảng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viên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hướng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dẫn</w:t>
            </w:r>
            <w:proofErr w:type="spellEnd"/>
          </w:p>
        </w:tc>
        <w:tc>
          <w:tcPr>
            <w:tcW w:w="4844" w:type="dxa"/>
            <w:shd w:val="clear" w:color="auto" w:fill="FFFFFF"/>
            <w:vAlign w:val="center"/>
          </w:tcPr>
          <w:p w14:paraId="62710CDB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Phạm Ngọc Đông</w:t>
            </w:r>
          </w:p>
        </w:tc>
      </w:tr>
      <w:tr w:rsidR="000B7453" w14:paraId="6FDDC063" w14:textId="77777777">
        <w:trPr>
          <w:jc w:val="center"/>
        </w:trPr>
        <w:tc>
          <w:tcPr>
            <w:tcW w:w="4844" w:type="dxa"/>
            <w:shd w:val="clear" w:color="auto" w:fill="FFFFFF"/>
            <w:vAlign w:val="center"/>
          </w:tcPr>
          <w:p w14:paraId="76B0C5DA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Lớp</w:t>
            </w:r>
            <w:proofErr w:type="spellEnd"/>
          </w:p>
        </w:tc>
        <w:tc>
          <w:tcPr>
            <w:tcW w:w="4844" w:type="dxa"/>
            <w:shd w:val="clear" w:color="auto" w:fill="FFFFFF"/>
            <w:vAlign w:val="center"/>
          </w:tcPr>
          <w:p w14:paraId="76A34011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24IT4</w:t>
            </w:r>
          </w:p>
        </w:tc>
      </w:tr>
      <w:tr w:rsidR="000B7453" w14:paraId="2BB82AD1" w14:textId="77777777">
        <w:trPr>
          <w:jc w:val="center"/>
        </w:trPr>
        <w:tc>
          <w:tcPr>
            <w:tcW w:w="4844" w:type="dxa"/>
            <w:shd w:val="clear" w:color="auto" w:fill="FFFFFF"/>
            <w:vAlign w:val="center"/>
          </w:tcPr>
          <w:p w14:paraId="292A8BAE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Ngành</w:t>
            </w:r>
            <w:proofErr w:type="spellEnd"/>
          </w:p>
        </w:tc>
        <w:tc>
          <w:tcPr>
            <w:tcW w:w="4844" w:type="dxa"/>
            <w:shd w:val="clear" w:color="auto" w:fill="FFFFFF"/>
            <w:vAlign w:val="center"/>
          </w:tcPr>
          <w:p w14:paraId="603D5379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CNTT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</w:p>
        </w:tc>
      </w:tr>
      <w:tr w:rsidR="000B7453" w14:paraId="2AFECF48" w14:textId="77777777">
        <w:trPr>
          <w:jc w:val="center"/>
        </w:trPr>
        <w:tc>
          <w:tcPr>
            <w:tcW w:w="4844" w:type="dxa"/>
            <w:shd w:val="clear" w:color="auto" w:fill="FFFFFF"/>
            <w:vAlign w:val="center"/>
          </w:tcPr>
          <w:p w14:paraId="534F4FF1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Thời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gian</w:t>
            </w:r>
            <w:proofErr w:type="spellEnd"/>
          </w:p>
        </w:tc>
        <w:tc>
          <w:tcPr>
            <w:tcW w:w="4844" w:type="dxa"/>
            <w:shd w:val="clear" w:color="auto" w:fill="FFFFFF"/>
            <w:vAlign w:val="center"/>
          </w:tcPr>
          <w:p w14:paraId="24BABD59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Hà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tháng</w:t>
            </w:r>
            <w:proofErr w:type="spellEnd"/>
            <w:r>
              <w:rPr>
                <w:rFonts w:cs="Times New Roman"/>
              </w:rPr>
              <w:t xml:space="preserve"> 3 </w:t>
            </w:r>
            <w:proofErr w:type="spellStart"/>
            <w:r>
              <w:rPr>
                <w:rFonts w:cs="Times New Roman"/>
              </w:rPr>
              <w:t>năm</w:t>
            </w:r>
            <w:proofErr w:type="spellEnd"/>
            <w:r>
              <w:rPr>
                <w:rFonts w:cs="Times New Roman"/>
              </w:rPr>
              <w:t xml:space="preserve"> 2026</w:t>
            </w:r>
          </w:p>
        </w:tc>
      </w:tr>
    </w:tbl>
    <w:p w14:paraId="0C62CFBB" w14:textId="77777777" w:rsidR="000B7453" w:rsidRDefault="00000000">
      <w:pPr>
        <w:keepNext/>
        <w:spacing w:before="200" w:after="120"/>
        <w:jc w:val="center"/>
        <w:rPr>
          <w:rFonts w:cs="Times New Roman"/>
        </w:rPr>
      </w:pPr>
      <w:r>
        <w:rPr>
          <w:rFonts w:cs="Times New Roman"/>
        </w:rPr>
        <w:br w:type="page"/>
      </w:r>
      <w:proofErr w:type="spellStart"/>
      <w:r>
        <w:rPr>
          <w:rFonts w:cs="Times New Roman"/>
          <w:b/>
          <w:bCs/>
          <w:color w:val="1F4E78"/>
          <w:sz w:val="40"/>
          <w:szCs w:val="40"/>
        </w:rPr>
        <w:lastRenderedPageBreak/>
        <w:t>Mục</w:t>
      </w:r>
      <w:proofErr w:type="spellEnd"/>
      <w:r>
        <w:rPr>
          <w:rFonts w:cs="Times New Roman"/>
          <w:b/>
          <w:bCs/>
          <w:color w:val="1F4E78"/>
          <w:sz w:val="40"/>
          <w:szCs w:val="40"/>
        </w:rPr>
        <w:t xml:space="preserve"> </w:t>
      </w:r>
      <w:proofErr w:type="spellStart"/>
      <w:r>
        <w:rPr>
          <w:rFonts w:cs="Times New Roman"/>
          <w:b/>
          <w:bCs/>
          <w:color w:val="1F4E78"/>
          <w:sz w:val="40"/>
          <w:szCs w:val="40"/>
        </w:rPr>
        <w:t>Lục</w:t>
      </w:r>
      <w:proofErr w:type="spellEnd"/>
    </w:p>
    <w:p w14:paraId="45C7F2DA" w14:textId="6CD4F2A1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t xml:space="preserve">MỞ ĐẦU </w:t>
      </w:r>
      <w:r w:rsidR="009644F7">
        <w:tab/>
      </w:r>
      <w:r>
        <w:t>I</w:t>
      </w:r>
    </w:p>
    <w:p w14:paraId="22BC7EB2" w14:textId="3CF28FED" w:rsidR="000B7453" w:rsidRDefault="00000000" w:rsidP="009644F7">
      <w:pPr>
        <w:pStyle w:val="NormalWeb"/>
        <w:tabs>
          <w:tab w:val="left" w:leader="dot" w:pos="9072"/>
        </w:tabs>
        <w:spacing w:before="100" w:after="100"/>
      </w:pPr>
      <w:r>
        <w:rPr>
          <w:rStyle w:val="Strong"/>
        </w:rPr>
        <w:t>CHƯƠNG 1: TỔNG QUAN ĐỀ TÀI</w:t>
      </w:r>
      <w:r>
        <w:t xml:space="preserve"> </w:t>
      </w:r>
      <w:r>
        <w:br/>
        <w:t xml:space="preserve">1.1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 w:rsidR="009644F7">
        <w:tab/>
      </w:r>
      <w:r>
        <w:t>1</w:t>
      </w:r>
      <w:r>
        <w:br/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r w:rsidR="009644F7">
        <w:tab/>
      </w:r>
      <w:r>
        <w:t>2</w:t>
      </w:r>
      <w:r>
        <w:br/>
        <w:t xml:space="preserve">1.3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.</w:t>
      </w:r>
      <w:proofErr w:type="gramEnd"/>
      <w:r w:rsidR="009644F7">
        <w:tab/>
      </w:r>
      <w:r>
        <w:t>4</w:t>
      </w:r>
      <w:r>
        <w:br/>
        <w:t xml:space="preserve">1.4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="009644F7">
        <w:tab/>
      </w:r>
      <w:r>
        <w:t>5</w:t>
      </w:r>
    </w:p>
    <w:p w14:paraId="309C3889" w14:textId="77777777" w:rsidR="00AE0AEF" w:rsidRDefault="00AE0AEF">
      <w:pPr>
        <w:pStyle w:val="NormalWeb"/>
      </w:pPr>
    </w:p>
    <w:p w14:paraId="345542EA" w14:textId="1161E8D6" w:rsidR="000B7453" w:rsidRDefault="000B7453"/>
    <w:p w14:paraId="45F4D317" w14:textId="07F98740" w:rsidR="000B7453" w:rsidRDefault="00000000" w:rsidP="006131E1">
      <w:pPr>
        <w:pStyle w:val="NormalWeb"/>
        <w:tabs>
          <w:tab w:val="right" w:leader="dot" w:pos="9072"/>
        </w:tabs>
        <w:spacing w:before="100" w:after="100"/>
      </w:pPr>
      <w:r>
        <w:rPr>
          <w:rStyle w:val="Strong"/>
        </w:rPr>
        <w:t>CHƯƠNG 2: PHÂN TÍCH VÀ THIẾT KẾ HỆ THỐNG</w:t>
      </w:r>
      <w:r>
        <w:t xml:space="preserve"> </w:t>
      </w:r>
      <w:r>
        <w:br/>
        <w:t xml:space="preserve">2.1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  <w:r w:rsidR="009644F7">
        <w:tab/>
      </w:r>
      <w:r>
        <w:t>6</w:t>
      </w:r>
      <w:r>
        <w:br/>
        <w:t xml:space="preserve">2.2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(User Interface - UI) </w:t>
      </w:r>
      <w:r w:rsidR="009644F7">
        <w:tab/>
      </w:r>
      <w:r>
        <w:t>8</w:t>
      </w:r>
      <w:r>
        <w:br/>
        <w:t xml:space="preserve">2.3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(CSDL) </w:t>
      </w:r>
      <w:r w:rsidR="009644F7">
        <w:tab/>
      </w:r>
      <w:r>
        <w:t>11</w:t>
      </w:r>
      <w:r>
        <w:br/>
        <w:t xml:space="preserve">    2.3.1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Model)</w:t>
      </w:r>
      <w:r w:rsidR="009644F7">
        <w:tab/>
      </w:r>
      <w:r>
        <w:t>11</w:t>
      </w:r>
      <w:r>
        <w:br/>
        <w:t xml:space="preserve">    2.3.2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 Design) </w:t>
      </w:r>
      <w:r w:rsidR="009644F7">
        <w:tab/>
      </w:r>
      <w:r>
        <w:t>13</w:t>
      </w:r>
    </w:p>
    <w:p w14:paraId="5C52E927" w14:textId="742E01FA" w:rsidR="000B7453" w:rsidRDefault="000B7453"/>
    <w:p w14:paraId="05D81DE3" w14:textId="77777777" w:rsidR="00AE0AEF" w:rsidRDefault="00AE0AEF"/>
    <w:p w14:paraId="73C7682A" w14:textId="03268C93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rPr>
          <w:rStyle w:val="Strong"/>
        </w:rPr>
        <w:t>CHƯƠNG 3: TRIỂN KHAI VÀ THỰC HIỆN</w:t>
      </w:r>
      <w:r>
        <w:br/>
        <w:t xml:space="preserve">3.1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(Code Structure)</w:t>
      </w:r>
      <w:r w:rsidR="009644F7">
        <w:tab/>
      </w:r>
      <w:r>
        <w:t>17</w:t>
      </w:r>
      <w:r>
        <w:br/>
        <w:t xml:space="preserve">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r>
        <w:br/>
        <w:t xml:space="preserve">    3.2.1 Module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(db.py)</w:t>
      </w:r>
      <w:r w:rsidR="009644F7">
        <w:tab/>
      </w:r>
      <w:r>
        <w:t xml:space="preserve"> 19</w:t>
      </w:r>
      <w:r>
        <w:br/>
        <w:t xml:space="preserve">    3.2.2 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(login_window.py) </w:t>
      </w:r>
      <w:r w:rsidR="009644F7">
        <w:tab/>
      </w:r>
      <w:r>
        <w:t xml:space="preserve"> 20</w:t>
      </w:r>
      <w:r>
        <w:br/>
        <w:t xml:space="preserve">    3.2.3 Module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(main_window.py)</w:t>
      </w:r>
      <w:r w:rsidR="009644F7">
        <w:tab/>
      </w:r>
      <w:r>
        <w:t xml:space="preserve"> 21</w:t>
      </w:r>
      <w:r>
        <w:br/>
        <w:t xml:space="preserve">    3.2.4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 w:rsidR="009644F7">
        <w:tab/>
      </w:r>
      <w:r>
        <w:t xml:space="preserve"> 22</w:t>
      </w:r>
      <w:r>
        <w:br/>
        <w:t xml:space="preserve">    3.2.5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 w:rsidR="009644F7">
        <w:tab/>
      </w:r>
      <w:r>
        <w:t xml:space="preserve"> 23</w:t>
      </w:r>
      <w:r>
        <w:br/>
        <w:t xml:space="preserve">    3.2.6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r w:rsidR="009644F7">
        <w:tab/>
      </w:r>
      <w:r>
        <w:t xml:space="preserve"> 24</w:t>
      </w:r>
      <w:r>
        <w:br/>
        <w:t xml:space="preserve">    3.2.7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r w:rsidR="009644F7">
        <w:tab/>
      </w:r>
      <w:r>
        <w:t xml:space="preserve"> 25</w:t>
      </w:r>
      <w:r>
        <w:br/>
        <w:t xml:space="preserve">    3.2.8 Module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r w:rsidR="009644F7">
        <w:tab/>
      </w:r>
      <w:r>
        <w:t xml:space="preserve"> 26</w:t>
      </w:r>
      <w:r>
        <w:br/>
        <w:t xml:space="preserve">    3.2.9 Module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r w:rsidR="009644F7">
        <w:tab/>
      </w:r>
      <w:r>
        <w:t xml:space="preserve"> 27</w:t>
      </w:r>
      <w:r>
        <w:br/>
        <w:t xml:space="preserve">    3.2.10 Module </w:t>
      </w:r>
      <w:proofErr w:type="spellStart"/>
      <w:r>
        <w:t>thống</w:t>
      </w:r>
      <w:proofErr w:type="spellEnd"/>
      <w:r>
        <w:t xml:space="preserve"> kê </w:t>
      </w:r>
      <w:r w:rsidR="009644F7">
        <w:tab/>
      </w:r>
      <w:r>
        <w:t xml:space="preserve"> 28</w:t>
      </w:r>
      <w:r>
        <w:br/>
        <w:t xml:space="preserve">    3.2.11 Module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r w:rsidR="009644F7">
        <w:tab/>
      </w:r>
      <w:r>
        <w:t xml:space="preserve"> 29</w:t>
      </w:r>
    </w:p>
    <w:p w14:paraId="43F3FBC8" w14:textId="4FD01C79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t xml:space="preserve">3.3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r>
        <w:br/>
        <w:t xml:space="preserve">    3.3.1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r w:rsidR="009644F7">
        <w:tab/>
      </w:r>
      <w:r>
        <w:t>30</w:t>
      </w:r>
      <w:r>
        <w:br/>
        <w:t xml:space="preserve">    3.3.2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r w:rsidR="009644F7">
        <w:tab/>
      </w:r>
      <w:r>
        <w:t xml:space="preserve"> 31</w:t>
      </w:r>
      <w:r>
        <w:br/>
        <w:t xml:space="preserve">    3.3.3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r w:rsidR="009644F7">
        <w:tab/>
      </w:r>
      <w:r>
        <w:t xml:space="preserve"> 32</w:t>
      </w:r>
      <w:r>
        <w:br/>
        <w:t xml:space="preserve">    3.3.4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r w:rsidR="009644F7">
        <w:tab/>
      </w:r>
      <w:r>
        <w:t xml:space="preserve"> 33</w:t>
      </w:r>
    </w:p>
    <w:p w14:paraId="020F107C" w14:textId="240EC26B" w:rsidR="000B7453" w:rsidRDefault="000B7453"/>
    <w:p w14:paraId="2BD83F48" w14:textId="77777777" w:rsidR="00AE0AEF" w:rsidRDefault="00AE0AEF"/>
    <w:p w14:paraId="16F81CF2" w14:textId="5675BDBC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rPr>
          <w:rStyle w:val="Strong"/>
        </w:rPr>
        <w:t>CHƯƠNG 4: KẾT QUẢ VÀ ĐÁNH GIÁ</w:t>
      </w:r>
      <w:r>
        <w:t xml:space="preserve"> </w:t>
      </w:r>
      <w:r>
        <w:br/>
        <w:t xml:space="preserve">4.1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r w:rsidR="009644F7">
        <w:tab/>
      </w:r>
      <w:r>
        <w:t xml:space="preserve"> 34</w:t>
      </w:r>
      <w:r>
        <w:br/>
        <w:t xml:space="preserve">4.2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9644F7">
        <w:tab/>
      </w:r>
      <w:r>
        <w:t xml:space="preserve"> 36</w:t>
      </w:r>
      <w:r>
        <w:br/>
        <w:t xml:space="preserve">4.3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r w:rsidR="009644F7">
        <w:tab/>
      </w:r>
      <w:r>
        <w:t xml:space="preserve"> 38</w:t>
      </w:r>
    </w:p>
    <w:p w14:paraId="477B36B9" w14:textId="7431AEF7" w:rsidR="000B7453" w:rsidRDefault="000B7453"/>
    <w:p w14:paraId="233CB7E3" w14:textId="77777777" w:rsidR="00AE0AEF" w:rsidRDefault="00AE0AEF"/>
    <w:p w14:paraId="5CEF3AA3" w14:textId="1EA069DD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rPr>
          <w:rStyle w:val="Strong"/>
        </w:rPr>
        <w:t>CHƯƠNG 5: KẾT LUẬN VÀ HƯỚNG PHÁT TRIỂN</w:t>
      </w:r>
      <w:r>
        <w:t xml:space="preserve"> </w:t>
      </w:r>
      <w:r>
        <w:br/>
        <w:t xml:space="preserve">5.1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r w:rsidR="009644F7">
        <w:tab/>
      </w:r>
      <w:r>
        <w:t xml:space="preserve"> 40</w:t>
      </w:r>
      <w:r>
        <w:br/>
        <w:t xml:space="preserve">5.2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r w:rsidR="009644F7">
        <w:tab/>
      </w:r>
      <w:r>
        <w:t xml:space="preserve"> 41</w:t>
      </w:r>
    </w:p>
    <w:p w14:paraId="60A95A7A" w14:textId="6B673EDA" w:rsidR="000B7453" w:rsidRDefault="000B7453"/>
    <w:p w14:paraId="0F023DCA" w14:textId="77777777" w:rsidR="00AE0AEF" w:rsidRDefault="00AE0AEF"/>
    <w:p w14:paraId="4FE2E9E2" w14:textId="77777777" w:rsidR="00AE0AEF" w:rsidRDefault="00AE0AEF"/>
    <w:p w14:paraId="015051EA" w14:textId="77777777" w:rsidR="00AE0AEF" w:rsidRDefault="00AE0AEF"/>
    <w:p w14:paraId="5C00DD4D" w14:textId="3A311208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t xml:space="preserve">TÀI LIỆU THAM KHẢO </w:t>
      </w:r>
      <w:r w:rsidR="009644F7">
        <w:tab/>
      </w:r>
      <w:r>
        <w:t>42</w:t>
      </w:r>
    </w:p>
    <w:p w14:paraId="2836AACA" w14:textId="3D11C2FF" w:rsidR="000B7453" w:rsidRDefault="00000000" w:rsidP="009644F7">
      <w:pPr>
        <w:pStyle w:val="NormalWeb"/>
        <w:tabs>
          <w:tab w:val="right" w:leader="dot" w:pos="9072"/>
        </w:tabs>
        <w:spacing w:before="100" w:after="100"/>
      </w:pPr>
      <w:r>
        <w:t xml:space="preserve">PHỤ LỤC </w:t>
      </w:r>
      <w:r w:rsidR="009644F7">
        <w:tab/>
      </w:r>
      <w:r>
        <w:t xml:space="preserve"> 43</w:t>
      </w:r>
    </w:p>
    <w:p w14:paraId="5442DCBA" w14:textId="77777777" w:rsidR="000B7453" w:rsidRDefault="000B7453">
      <w:pPr>
        <w:pStyle w:val="NormalWeb"/>
      </w:pPr>
    </w:p>
    <w:p w14:paraId="241AA124" w14:textId="77777777" w:rsidR="000B7453" w:rsidRDefault="000B7453">
      <w:pPr>
        <w:rPr>
          <w:rFonts w:cs="Times New Roman"/>
        </w:rPr>
      </w:pPr>
    </w:p>
    <w:p w14:paraId="2CA4A630" w14:textId="77777777" w:rsidR="000B7453" w:rsidRDefault="000B7453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43885D8C" w14:textId="77777777" w:rsidR="000B7453" w:rsidRDefault="000B7453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6179A317" w14:textId="77777777" w:rsidR="000B7453" w:rsidRDefault="000B7453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1272A464" w14:textId="77777777" w:rsidR="000B7453" w:rsidRDefault="000B7453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56E3E2E8" w14:textId="77777777" w:rsidR="00AE0AEF" w:rsidRDefault="00AE0AEF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32F19B71" w14:textId="01633B3A" w:rsidR="000B7453" w:rsidRDefault="00000000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  <w:r>
        <w:rPr>
          <w:rFonts w:cs="Times New Roman"/>
          <w:b/>
          <w:bCs/>
          <w:color w:val="1F4E78"/>
          <w:sz w:val="40"/>
          <w:szCs w:val="40"/>
        </w:rPr>
        <w:t>MỞ ĐẦU</w:t>
      </w:r>
    </w:p>
    <w:p w14:paraId="79E51F4E" w14:textId="77777777" w:rsidR="000B7453" w:rsidRDefault="00000000">
      <w:pPr>
        <w:spacing w:after="120" w:line="312" w:lineRule="auto"/>
        <w:ind w:firstLine="425"/>
        <w:jc w:val="both"/>
        <w:rPr>
          <w:rFonts w:cs="Times New Roman"/>
        </w:rPr>
      </w:pPr>
      <w:r>
        <w:rPr>
          <w:rFonts w:cs="Times New Roman"/>
          <w:sz w:val="26"/>
        </w:rPr>
        <w:t xml:space="preserve">Trong </w:t>
      </w:r>
      <w:proofErr w:type="spellStart"/>
      <w:r>
        <w:rPr>
          <w:rFonts w:cs="Times New Roman"/>
          <w:sz w:val="26"/>
        </w:rPr>
        <w:t>bối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cảnh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chuyển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đổi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số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việc</w:t>
      </w:r>
      <w:proofErr w:type="spellEnd"/>
      <w:r>
        <w:rPr>
          <w:rFonts w:cs="Times New Roman"/>
          <w:sz w:val="26"/>
        </w:rPr>
        <w:t xml:space="preserve"> tin </w:t>
      </w:r>
      <w:proofErr w:type="spellStart"/>
      <w:r>
        <w:rPr>
          <w:rFonts w:cs="Times New Roman"/>
          <w:sz w:val="26"/>
        </w:rPr>
        <w:t>học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hóa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công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tác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quản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lý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thư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viện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yêu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cầu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cần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thiết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nhằm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nâng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cao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hiệu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quả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vận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hành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giảm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sai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sót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khi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xử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lý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nghiệp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vụ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rút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ngắn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thời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gian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phục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vụ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bạn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đọc</w:t>
      </w:r>
      <w:proofErr w:type="spellEnd"/>
      <w:r>
        <w:rPr>
          <w:rFonts w:cs="Times New Roman"/>
          <w:sz w:val="26"/>
        </w:rPr>
        <w:t xml:space="preserve">. Phương </w:t>
      </w:r>
      <w:proofErr w:type="spellStart"/>
      <w:r>
        <w:rPr>
          <w:rFonts w:cs="Times New Roman"/>
          <w:sz w:val="26"/>
        </w:rPr>
        <w:t>pháp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quản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lý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thủ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công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bằng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sổ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sách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hoặc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bảng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tính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rời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rạc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thường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gây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khó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khăn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trong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việc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tra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cứu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thông</w:t>
      </w:r>
      <w:proofErr w:type="spellEnd"/>
      <w:r>
        <w:rPr>
          <w:rFonts w:cs="Times New Roman"/>
          <w:sz w:val="26"/>
        </w:rPr>
        <w:t xml:space="preserve"> tin, </w:t>
      </w:r>
      <w:proofErr w:type="spellStart"/>
      <w:r>
        <w:rPr>
          <w:rFonts w:cs="Times New Roman"/>
          <w:sz w:val="26"/>
        </w:rPr>
        <w:t>theo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dõi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số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lượng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bản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sao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kiểm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soát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hạn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trả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tổng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hợp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báo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cáo</w:t>
      </w:r>
      <w:proofErr w:type="spellEnd"/>
      <w:r>
        <w:rPr>
          <w:rFonts w:cs="Times New Roman"/>
          <w:sz w:val="26"/>
        </w:rPr>
        <w:t>.</w:t>
      </w:r>
    </w:p>
    <w:p w14:paraId="65EEF632" w14:textId="77777777" w:rsidR="000B7453" w:rsidRDefault="00000000">
      <w:pPr>
        <w:spacing w:after="120" w:line="312" w:lineRule="auto"/>
        <w:ind w:firstLine="425"/>
        <w:jc w:val="both"/>
        <w:rPr>
          <w:rFonts w:cs="Times New Roman"/>
        </w:rPr>
      </w:pPr>
      <w:proofErr w:type="spellStart"/>
      <w:r>
        <w:rPr>
          <w:rFonts w:cs="Times New Roman"/>
          <w:sz w:val="26"/>
        </w:rPr>
        <w:t>Xuất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phát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từ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thực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tế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đó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nhóm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lựa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chọn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đề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tài</w:t>
      </w:r>
      <w:proofErr w:type="spellEnd"/>
      <w:r>
        <w:rPr>
          <w:rFonts w:cs="Times New Roman"/>
          <w:sz w:val="26"/>
        </w:rPr>
        <w:t xml:space="preserve"> “</w:t>
      </w:r>
      <w:proofErr w:type="spellStart"/>
      <w:r>
        <w:rPr>
          <w:rFonts w:cs="Times New Roman"/>
          <w:sz w:val="26"/>
        </w:rPr>
        <w:t>Xây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dựng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ứng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dụng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quản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lý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thư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viện</w:t>
      </w:r>
      <w:proofErr w:type="spellEnd"/>
      <w:r>
        <w:rPr>
          <w:rFonts w:cs="Times New Roman"/>
          <w:sz w:val="26"/>
        </w:rPr>
        <w:t xml:space="preserve">” </w:t>
      </w:r>
      <w:proofErr w:type="spellStart"/>
      <w:r>
        <w:rPr>
          <w:rFonts w:cs="Times New Roman"/>
          <w:sz w:val="26"/>
        </w:rPr>
        <w:t>với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mục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tiêu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xây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dựng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một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hệ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thống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hỗ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trợ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đầy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đủ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các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nghiệp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vụ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cốt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lõi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như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quản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lý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tài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khoản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danh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mục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đầu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sách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bản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sao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sách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bạn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đọc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phiếu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mượn</w:t>
      </w:r>
      <w:proofErr w:type="spellEnd"/>
      <w:r>
        <w:rPr>
          <w:rFonts w:cs="Times New Roman"/>
          <w:sz w:val="26"/>
        </w:rPr>
        <w:t xml:space="preserve">, chi </w:t>
      </w:r>
      <w:proofErr w:type="spellStart"/>
      <w:r>
        <w:rPr>
          <w:rFonts w:cs="Times New Roman"/>
          <w:sz w:val="26"/>
        </w:rPr>
        <w:t>tiết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mượn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tiền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phạt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báo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cáo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tổng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hợp</w:t>
      </w:r>
      <w:proofErr w:type="spellEnd"/>
      <w:r>
        <w:rPr>
          <w:rFonts w:cs="Times New Roman"/>
          <w:sz w:val="26"/>
        </w:rPr>
        <w:t>.</w:t>
      </w:r>
    </w:p>
    <w:p w14:paraId="1B67D254" w14:textId="77777777" w:rsidR="000B7453" w:rsidRDefault="00000000">
      <w:pPr>
        <w:spacing w:after="120" w:line="312" w:lineRule="auto"/>
        <w:ind w:firstLine="425"/>
        <w:jc w:val="both"/>
        <w:rPr>
          <w:rFonts w:cs="Times New Roman"/>
        </w:rPr>
      </w:pPr>
      <w:proofErr w:type="spellStart"/>
      <w:r>
        <w:rPr>
          <w:rFonts w:cs="Times New Roman"/>
          <w:sz w:val="26"/>
        </w:rPr>
        <w:t>Hệ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thống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được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triển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khai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trên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nền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tảng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cơ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sở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dữ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liệu</w:t>
      </w:r>
      <w:proofErr w:type="spellEnd"/>
      <w:r>
        <w:rPr>
          <w:rFonts w:cs="Times New Roman"/>
          <w:sz w:val="26"/>
        </w:rPr>
        <w:t xml:space="preserve"> PostgreSQL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ứng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dụng</w:t>
      </w:r>
      <w:proofErr w:type="spellEnd"/>
      <w:r>
        <w:rPr>
          <w:rFonts w:cs="Times New Roman"/>
          <w:sz w:val="26"/>
        </w:rPr>
        <w:t xml:space="preserve"> desktop Python </w:t>
      </w:r>
      <w:proofErr w:type="spellStart"/>
      <w:r>
        <w:rPr>
          <w:rFonts w:cs="Times New Roman"/>
          <w:sz w:val="26"/>
        </w:rPr>
        <w:t>sử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dụng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thư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viện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Tkinter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để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xây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dựng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giao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diện</w:t>
      </w:r>
      <w:proofErr w:type="spellEnd"/>
      <w:r>
        <w:rPr>
          <w:rFonts w:cs="Times New Roman"/>
          <w:sz w:val="26"/>
        </w:rPr>
        <w:t xml:space="preserve">. </w:t>
      </w:r>
      <w:proofErr w:type="spellStart"/>
      <w:r>
        <w:rPr>
          <w:rFonts w:cs="Times New Roman"/>
          <w:sz w:val="26"/>
        </w:rPr>
        <w:t>Việc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kết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nối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tới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cơ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sở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dữ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liệu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được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thực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hiện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thông</w:t>
      </w:r>
      <w:proofErr w:type="spellEnd"/>
      <w:r>
        <w:rPr>
          <w:rFonts w:cs="Times New Roman"/>
          <w:sz w:val="26"/>
        </w:rPr>
        <w:t xml:space="preserve"> qua psycopg2, </w:t>
      </w:r>
      <w:proofErr w:type="spellStart"/>
      <w:r>
        <w:rPr>
          <w:rFonts w:cs="Times New Roman"/>
          <w:sz w:val="26"/>
        </w:rPr>
        <w:t>trong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khi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các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phiếu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biểu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mẫu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cần</w:t>
      </w:r>
      <w:proofErr w:type="spellEnd"/>
      <w:r>
        <w:rPr>
          <w:rFonts w:cs="Times New Roman"/>
          <w:sz w:val="26"/>
        </w:rPr>
        <w:t xml:space="preserve"> in </w:t>
      </w:r>
      <w:proofErr w:type="spellStart"/>
      <w:r>
        <w:rPr>
          <w:rFonts w:cs="Times New Roman"/>
          <w:sz w:val="26"/>
        </w:rPr>
        <w:t>ấn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được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xuất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ra</w:t>
      </w:r>
      <w:proofErr w:type="spellEnd"/>
      <w:r>
        <w:rPr>
          <w:rFonts w:cs="Times New Roman"/>
          <w:sz w:val="26"/>
        </w:rPr>
        <w:t xml:space="preserve"> PDF </w:t>
      </w:r>
      <w:proofErr w:type="spellStart"/>
      <w:r>
        <w:rPr>
          <w:rFonts w:cs="Times New Roman"/>
          <w:sz w:val="26"/>
        </w:rPr>
        <w:t>bằng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ReportLab</w:t>
      </w:r>
      <w:proofErr w:type="spellEnd"/>
      <w:r>
        <w:rPr>
          <w:rFonts w:cs="Times New Roman"/>
          <w:sz w:val="26"/>
        </w:rPr>
        <w:t xml:space="preserve">. Ở </w:t>
      </w:r>
      <w:proofErr w:type="spellStart"/>
      <w:r>
        <w:rPr>
          <w:rFonts w:cs="Times New Roman"/>
          <w:sz w:val="26"/>
        </w:rPr>
        <w:t>tầng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dữ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liệu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hệ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thống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tận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dụng</w:t>
      </w:r>
      <w:proofErr w:type="spellEnd"/>
      <w:r>
        <w:rPr>
          <w:rFonts w:cs="Times New Roman"/>
          <w:sz w:val="26"/>
        </w:rPr>
        <w:t xml:space="preserve"> schema, </w:t>
      </w:r>
      <w:proofErr w:type="spellStart"/>
      <w:r>
        <w:rPr>
          <w:rFonts w:cs="Times New Roman"/>
          <w:sz w:val="26"/>
        </w:rPr>
        <w:t>bảng</w:t>
      </w:r>
      <w:proofErr w:type="spellEnd"/>
      <w:r>
        <w:rPr>
          <w:rFonts w:cs="Times New Roman"/>
          <w:sz w:val="26"/>
        </w:rPr>
        <w:t xml:space="preserve">, </w:t>
      </w:r>
      <w:proofErr w:type="spellStart"/>
      <w:r>
        <w:rPr>
          <w:rFonts w:cs="Times New Roman"/>
          <w:sz w:val="26"/>
        </w:rPr>
        <w:t>ràng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buộc</w:t>
      </w:r>
      <w:proofErr w:type="spellEnd"/>
      <w:r>
        <w:rPr>
          <w:rFonts w:cs="Times New Roman"/>
          <w:sz w:val="26"/>
        </w:rPr>
        <w:t xml:space="preserve">, index, view, stored procedure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trigger </w:t>
      </w:r>
      <w:proofErr w:type="spellStart"/>
      <w:r>
        <w:rPr>
          <w:rFonts w:cs="Times New Roman"/>
          <w:sz w:val="26"/>
        </w:rPr>
        <w:t>để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đảm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bảo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tính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toàn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vẹn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dữ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liệu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và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tự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động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hóa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nghiệp</w:t>
      </w:r>
      <w:proofErr w:type="spellEnd"/>
      <w:r>
        <w:rPr>
          <w:rFonts w:cs="Times New Roman"/>
          <w:sz w:val="26"/>
        </w:rPr>
        <w:t xml:space="preserve"> </w:t>
      </w:r>
      <w:proofErr w:type="spellStart"/>
      <w:r>
        <w:rPr>
          <w:rFonts w:cs="Times New Roman"/>
          <w:sz w:val="26"/>
        </w:rPr>
        <w:t>vụ</w:t>
      </w:r>
      <w:proofErr w:type="spellEnd"/>
      <w:r>
        <w:rPr>
          <w:rFonts w:cs="Times New Roman"/>
          <w:sz w:val="26"/>
        </w:rPr>
        <w:t>.</w:t>
      </w:r>
    </w:p>
    <w:p w14:paraId="5294A7AA" w14:textId="7F84C484" w:rsidR="000B7453" w:rsidRDefault="00000000" w:rsidP="00AE0AEF">
      <w:pPr>
        <w:spacing w:after="120" w:line="312" w:lineRule="auto"/>
        <w:ind w:firstLine="425"/>
        <w:jc w:val="both"/>
        <w:rPr>
          <w:rFonts w:cs="Times New Roman"/>
          <w:b/>
          <w:bCs/>
          <w:color w:val="1F4E78"/>
          <w:sz w:val="40"/>
          <w:szCs w:val="40"/>
        </w:rPr>
      </w:pPr>
      <w:r>
        <w:rPr>
          <w:rFonts w:cs="Times New Roman"/>
          <w:sz w:val="26"/>
          <w:szCs w:val="26"/>
        </w:rPr>
        <w:t xml:space="preserve">Báo </w:t>
      </w:r>
      <w:proofErr w:type="spellStart"/>
      <w:r>
        <w:rPr>
          <w:rFonts w:cs="Times New Roman"/>
          <w:sz w:val="26"/>
          <w:szCs w:val="26"/>
        </w:rPr>
        <w:t>cáo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này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bày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khảo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sát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phân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tích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yêu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cầu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thiết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kế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liệu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xây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dựng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kiểm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đánh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Những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cần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bổ</w:t>
      </w:r>
      <w:proofErr w:type="spellEnd"/>
      <w:r>
        <w:rPr>
          <w:rFonts w:cs="Times New Roman"/>
          <w:sz w:val="26"/>
          <w:szCs w:val="26"/>
        </w:rPr>
        <w:t xml:space="preserve"> sung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minh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họa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chừa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sẵn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thực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có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chèn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 ERD,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giao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kiểm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trước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nộp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bản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cuối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cùng</w:t>
      </w:r>
      <w:proofErr w:type="spellEnd"/>
      <w:r>
        <w:rPr>
          <w:rFonts w:cs="Times New Roman"/>
          <w:sz w:val="26"/>
          <w:szCs w:val="26"/>
        </w:rPr>
        <w:t>.</w:t>
      </w:r>
    </w:p>
    <w:p w14:paraId="322D6CD5" w14:textId="77777777" w:rsidR="00AE0AEF" w:rsidRDefault="00AE0AEF" w:rsidP="00AE0AEF">
      <w:pPr>
        <w:spacing w:after="120" w:line="312" w:lineRule="auto"/>
        <w:ind w:firstLine="425"/>
        <w:jc w:val="both"/>
        <w:rPr>
          <w:rFonts w:cs="Times New Roman"/>
          <w:b/>
          <w:bCs/>
          <w:color w:val="1F4E78"/>
          <w:sz w:val="40"/>
          <w:szCs w:val="40"/>
        </w:rPr>
      </w:pPr>
    </w:p>
    <w:p w14:paraId="2BF100B3" w14:textId="77777777" w:rsidR="000B7453" w:rsidRDefault="00000000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  <w:r>
        <w:rPr>
          <w:rFonts w:cs="Times New Roman"/>
          <w:b/>
          <w:bCs/>
          <w:color w:val="1F4E78"/>
          <w:sz w:val="40"/>
          <w:szCs w:val="40"/>
        </w:rPr>
        <w:lastRenderedPageBreak/>
        <w:t>PHẦN 1. TỔNG QUAN ĐỀ TÀI</w:t>
      </w:r>
    </w:p>
    <w:p w14:paraId="57B498A2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1.1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Đặt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vấn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đề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do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chọn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đề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tài</w:t>
      </w:r>
      <w:proofErr w:type="spellEnd"/>
    </w:p>
    <w:p w14:paraId="4650753D" w14:textId="77777777" w:rsidR="000B7453" w:rsidRDefault="00000000">
      <w:pPr>
        <w:pStyle w:val="NormalWeb"/>
      </w:pPr>
      <w:proofErr w:type="spellStart"/>
      <w:r>
        <w:t>Hiện</w:t>
      </w:r>
      <w:proofErr w:type="spellEnd"/>
      <w:r>
        <w:t xml:space="preserve"> nay,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Excel.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7AE7EB4" w14:textId="77777777" w:rsidR="000B7453" w:rsidRDefault="00000000">
      <w:pPr>
        <w:spacing w:beforeAutospacing="1" w:after="0" w:afterAutospacing="1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   </w:t>
      </w: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hỏng</w:t>
      </w:r>
      <w:proofErr w:type="spellEnd"/>
      <w:r>
        <w:rPr>
          <w:rFonts w:cs="Times New Roman"/>
        </w:rPr>
        <w:t>)</w:t>
      </w:r>
    </w:p>
    <w:p w14:paraId="1C3F7531" w14:textId="77777777" w:rsidR="000B7453" w:rsidRDefault="00000000">
      <w:pPr>
        <w:spacing w:beforeAutospacing="1" w:after="0" w:afterAutospacing="1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  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xảy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sót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</w:p>
    <w:p w14:paraId="497F9C50" w14:textId="77777777" w:rsidR="000B7453" w:rsidRDefault="00000000">
      <w:pPr>
        <w:spacing w:beforeAutospacing="1" w:after="0" w:afterAutospacing="1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   </w:t>
      </w: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</w:p>
    <w:p w14:paraId="3F9C75CA" w14:textId="77777777" w:rsidR="000B7453" w:rsidRDefault="00000000">
      <w:pPr>
        <w:spacing w:beforeAutospacing="1" w:after="0" w:afterAutospacing="1"/>
        <w:ind w:firstLineChars="150" w:firstLine="360"/>
        <w:jc w:val="both"/>
        <w:rPr>
          <w:rFonts w:cs="Times New Roman"/>
        </w:rPr>
      </w:pPr>
      <w:r>
        <w:rPr>
          <w:rFonts w:cs="Times New Roman"/>
        </w:rPr>
        <w:t xml:space="preserve">+   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</w:p>
    <w:p w14:paraId="705FA038" w14:textId="77777777" w:rsidR="000B7453" w:rsidRDefault="00000000">
      <w:pPr>
        <w:spacing w:beforeAutospacing="1" w:after="0" w:afterAutospacing="1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  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</w:p>
    <w:p w14:paraId="7C827EAE" w14:textId="77777777" w:rsidR="00AE0AEF" w:rsidRDefault="00AE0AEF">
      <w:pPr>
        <w:spacing w:beforeAutospacing="1" w:after="0" w:afterAutospacing="1"/>
        <w:ind w:left="360"/>
        <w:jc w:val="both"/>
        <w:rPr>
          <w:rFonts w:cs="Times New Roman"/>
        </w:rPr>
      </w:pPr>
    </w:p>
    <w:p w14:paraId="1F927C62" w14:textId="77777777" w:rsidR="000B7453" w:rsidRDefault="00000000">
      <w:pPr>
        <w:pStyle w:val="NormalWeb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1BA6EC7" w14:textId="77777777" w:rsidR="000B7453" w:rsidRDefault="00000000">
      <w:pPr>
        <w:pStyle w:val="NormalWeb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>:</w:t>
      </w:r>
    </w:p>
    <w:p w14:paraId="7838A47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Python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</w:p>
    <w:p w14:paraId="3009E00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Làm </w:t>
      </w:r>
      <w:proofErr w:type="spellStart"/>
      <w:r>
        <w:rPr>
          <w:rFonts w:cs="Times New Roman"/>
        </w:rPr>
        <w:t>quen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PostgreSQL </w:t>
      </w:r>
    </w:p>
    <w:p w14:paraId="05E3C642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database </w:t>
      </w:r>
    </w:p>
    <w:p w14:paraId="3B992962" w14:textId="77777777" w:rsidR="00AE0AEF" w:rsidRDefault="00AE0AEF">
      <w:pPr>
        <w:spacing w:beforeAutospacing="1" w:after="0" w:afterAutospacing="1"/>
        <w:ind w:left="360"/>
        <w:rPr>
          <w:rFonts w:cs="Times New Roman"/>
        </w:rPr>
      </w:pPr>
    </w:p>
    <w:p w14:paraId="0E398C6D" w14:textId="13B4FE26" w:rsidR="000B7453" w:rsidRDefault="000B7453">
      <w:pPr>
        <w:rPr>
          <w:rFonts w:cs="Times New Roman"/>
        </w:rPr>
      </w:pPr>
    </w:p>
    <w:p w14:paraId="50CCD8C9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1.2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Mục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tiêu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của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hệ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</w:p>
    <w:p w14:paraId="5DA570C8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Mục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tiêu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chính</w:t>
      </w:r>
      <w:proofErr w:type="spellEnd"/>
    </w:p>
    <w:p w14:paraId="2EE499B9" w14:textId="77777777" w:rsidR="000B7453" w:rsidRDefault="00000000">
      <w:pPr>
        <w:pStyle w:val="NormalWeb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2EA2BB8" w14:textId="2186B852" w:rsidR="000B7453" w:rsidRDefault="000B7453">
      <w:pPr>
        <w:rPr>
          <w:rFonts w:cs="Times New Roman"/>
        </w:rPr>
      </w:pPr>
    </w:p>
    <w:p w14:paraId="61A9BD19" w14:textId="77777777" w:rsidR="00AE0AEF" w:rsidRDefault="00AE0AEF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</w:p>
    <w:p w14:paraId="3C9BFFB2" w14:textId="3542E075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Các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cần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đạt</w:t>
      </w:r>
      <w:proofErr w:type="spellEnd"/>
    </w:p>
    <w:p w14:paraId="47AD1EF0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5788BDC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</w:p>
    <w:p w14:paraId="33E50D9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7546A687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326F78FD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</w:p>
    <w:p w14:paraId="798143C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6F11CFCE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Gia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195DF9C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trễ</w:t>
      </w:r>
      <w:proofErr w:type="spellEnd"/>
      <w:r>
        <w:rPr>
          <w:rFonts w:cs="Times New Roman"/>
        </w:rPr>
        <w:t xml:space="preserve"> </w:t>
      </w:r>
    </w:p>
    <w:p w14:paraId="1076A34C" w14:textId="47C844B1" w:rsidR="000B7453" w:rsidRDefault="00000000" w:rsidP="00AE0AEF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</w:p>
    <w:p w14:paraId="45FCD920" w14:textId="77777777" w:rsidR="00AE0AEF" w:rsidRPr="00AE0AEF" w:rsidRDefault="00AE0AEF" w:rsidP="00AE0AEF">
      <w:pPr>
        <w:spacing w:beforeAutospacing="1" w:after="0" w:afterAutospacing="1"/>
        <w:ind w:left="360"/>
        <w:rPr>
          <w:rFonts w:cs="Times New Roman"/>
        </w:rPr>
      </w:pPr>
    </w:p>
    <w:p w14:paraId="32636337" w14:textId="77777777" w:rsidR="000B7453" w:rsidRDefault="00000000">
      <w:pPr>
        <w:keepNext/>
        <w:spacing w:before="200" w:after="120"/>
        <w:rPr>
          <w:rFonts w:cs="Times New Roman"/>
          <w:color w:val="0070C0"/>
          <w:szCs w:val="24"/>
        </w:rPr>
      </w:pPr>
      <w:r>
        <w:rPr>
          <w:rFonts w:cs="Times New Roman"/>
          <w:b/>
          <w:color w:val="0070C0"/>
          <w:szCs w:val="24"/>
        </w:rPr>
        <w:t xml:space="preserve">1.3. Công </w:t>
      </w:r>
      <w:proofErr w:type="spellStart"/>
      <w:r>
        <w:rPr>
          <w:rFonts w:cs="Times New Roman"/>
          <w:b/>
          <w:color w:val="0070C0"/>
          <w:szCs w:val="24"/>
        </w:rPr>
        <w:t>nghệ</w:t>
      </w:r>
      <w:proofErr w:type="spellEnd"/>
      <w:r>
        <w:rPr>
          <w:rFonts w:cs="Times New Roman"/>
          <w:b/>
          <w:color w:val="0070C0"/>
          <w:szCs w:val="24"/>
        </w:rPr>
        <w:t xml:space="preserve"> </w:t>
      </w:r>
      <w:proofErr w:type="spellStart"/>
      <w:r>
        <w:rPr>
          <w:rFonts w:cs="Times New Roman"/>
          <w:b/>
          <w:color w:val="0070C0"/>
          <w:szCs w:val="24"/>
        </w:rPr>
        <w:t>sử</w:t>
      </w:r>
      <w:proofErr w:type="spellEnd"/>
      <w:r>
        <w:rPr>
          <w:rFonts w:cs="Times New Roman"/>
          <w:b/>
          <w:color w:val="0070C0"/>
          <w:szCs w:val="24"/>
        </w:rPr>
        <w:t xml:space="preserve"> </w:t>
      </w:r>
      <w:proofErr w:type="spellStart"/>
      <w:r>
        <w:rPr>
          <w:rFonts w:cs="Times New Roman"/>
          <w:b/>
          <w:color w:val="0070C0"/>
          <w:szCs w:val="24"/>
        </w:rPr>
        <w:t>dụng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0B7453" w14:paraId="62BF26B7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29E20F32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Thành </w:t>
            </w:r>
            <w:proofErr w:type="spellStart"/>
            <w:r>
              <w:rPr>
                <w:rFonts w:cs="Times New Roman"/>
                <w:b/>
              </w:rPr>
              <w:t>phần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606DBF50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Công </w:t>
            </w:r>
            <w:proofErr w:type="spellStart"/>
            <w:r>
              <w:rPr>
                <w:rFonts w:cs="Times New Roman"/>
                <w:b/>
              </w:rPr>
              <w:t>nghệ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6D514B35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Vai </w:t>
            </w:r>
            <w:proofErr w:type="spellStart"/>
            <w:r>
              <w:rPr>
                <w:rFonts w:cs="Times New Roman"/>
                <w:b/>
              </w:rPr>
              <w:t>trò</w:t>
            </w:r>
            <w:proofErr w:type="spellEnd"/>
          </w:p>
        </w:tc>
      </w:tr>
      <w:tr w:rsidR="000B7453" w14:paraId="11A8E387" w14:textId="77777777">
        <w:trPr>
          <w:jc w:val="center"/>
        </w:trPr>
        <w:tc>
          <w:tcPr>
            <w:tcW w:w="3230" w:type="dxa"/>
            <w:vAlign w:val="center"/>
          </w:tcPr>
          <w:p w14:paraId="5A3D1B10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Ngôn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lập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trình</w:t>
            </w:r>
            <w:proofErr w:type="spellEnd"/>
          </w:p>
        </w:tc>
        <w:tc>
          <w:tcPr>
            <w:tcW w:w="3230" w:type="dxa"/>
            <w:vAlign w:val="center"/>
          </w:tcPr>
          <w:p w14:paraId="754413D2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Python</w:t>
            </w:r>
          </w:p>
        </w:tc>
        <w:tc>
          <w:tcPr>
            <w:tcW w:w="3230" w:type="dxa"/>
            <w:vAlign w:val="center"/>
          </w:tcPr>
          <w:p w14:paraId="4FB9456A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Xây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nghiệp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phía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ứng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</w:p>
        </w:tc>
      </w:tr>
      <w:tr w:rsidR="000B7453" w14:paraId="4F5BC895" w14:textId="77777777">
        <w:trPr>
          <w:jc w:val="center"/>
        </w:trPr>
        <w:tc>
          <w:tcPr>
            <w:tcW w:w="3230" w:type="dxa"/>
            <w:vAlign w:val="center"/>
          </w:tcPr>
          <w:p w14:paraId="172D7ABA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diện</w:t>
            </w:r>
            <w:proofErr w:type="spellEnd"/>
            <w:r>
              <w:rPr>
                <w:rFonts w:cs="Times New Roman"/>
              </w:rPr>
              <w:t xml:space="preserve"> desktop</w:t>
            </w:r>
          </w:p>
        </w:tc>
        <w:tc>
          <w:tcPr>
            <w:tcW w:w="3230" w:type="dxa"/>
            <w:vAlign w:val="center"/>
          </w:tcPr>
          <w:p w14:paraId="46C9EC64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Tkinter</w:t>
            </w:r>
            <w:proofErr w:type="spellEnd"/>
          </w:p>
        </w:tc>
        <w:tc>
          <w:tcPr>
            <w:tcW w:w="3230" w:type="dxa"/>
            <w:vAlign w:val="center"/>
          </w:tcPr>
          <w:p w14:paraId="4B7E825B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cửa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sổ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tab </w:t>
            </w:r>
            <w:proofErr w:type="spellStart"/>
            <w:r>
              <w:rPr>
                <w:rFonts w:cs="Times New Roman"/>
              </w:rPr>
              <w:t>chức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</w:p>
        </w:tc>
      </w:tr>
      <w:tr w:rsidR="000B7453" w14:paraId="4CD1B58E" w14:textId="77777777">
        <w:trPr>
          <w:jc w:val="center"/>
        </w:trPr>
        <w:tc>
          <w:tcPr>
            <w:tcW w:w="3230" w:type="dxa"/>
            <w:vAlign w:val="center"/>
          </w:tcPr>
          <w:p w14:paraId="0F2AC8B5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  <w:r>
              <w:rPr>
                <w:rFonts w:cs="Times New Roman"/>
              </w:rPr>
              <w:t xml:space="preserve"> CSDL</w:t>
            </w:r>
          </w:p>
        </w:tc>
        <w:tc>
          <w:tcPr>
            <w:tcW w:w="3230" w:type="dxa"/>
            <w:vAlign w:val="center"/>
          </w:tcPr>
          <w:p w14:paraId="776293A7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psycopg2</w:t>
            </w:r>
          </w:p>
        </w:tc>
        <w:tc>
          <w:tcPr>
            <w:tcW w:w="3230" w:type="dxa"/>
            <w:vAlign w:val="center"/>
          </w:tcPr>
          <w:p w14:paraId="1BC76DF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vấn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CALL stored procedure </w:t>
            </w:r>
            <w:proofErr w:type="spellStart"/>
            <w:r>
              <w:rPr>
                <w:rFonts w:cs="Times New Roman"/>
              </w:rPr>
              <w:t>với</w:t>
            </w:r>
            <w:proofErr w:type="spellEnd"/>
            <w:r>
              <w:rPr>
                <w:rFonts w:cs="Times New Roman"/>
              </w:rPr>
              <w:t xml:space="preserve"> PostgreSQL</w:t>
            </w:r>
          </w:p>
        </w:tc>
      </w:tr>
      <w:tr w:rsidR="000B7453" w14:paraId="1EA4B35D" w14:textId="77777777">
        <w:trPr>
          <w:jc w:val="center"/>
        </w:trPr>
        <w:tc>
          <w:tcPr>
            <w:tcW w:w="3230" w:type="dxa"/>
            <w:vAlign w:val="center"/>
          </w:tcPr>
          <w:p w14:paraId="242EDDDB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3230" w:type="dxa"/>
            <w:vAlign w:val="center"/>
          </w:tcPr>
          <w:p w14:paraId="3501E929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PostgreSQL</w:t>
            </w:r>
          </w:p>
        </w:tc>
        <w:tc>
          <w:tcPr>
            <w:tcW w:w="3230" w:type="dxa"/>
            <w:vAlign w:val="center"/>
          </w:tcPr>
          <w:p w14:paraId="255A9221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Lưu </w:t>
            </w:r>
            <w:proofErr w:type="spellStart"/>
            <w:r>
              <w:rPr>
                <w:rFonts w:cs="Times New Roman"/>
              </w:rPr>
              <w:t>trữ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liệu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ràng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buộc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nghiệp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SQL/</w:t>
            </w:r>
            <w:proofErr w:type="spellStart"/>
            <w:r>
              <w:rPr>
                <w:rFonts w:cs="Times New Roman"/>
              </w:rPr>
              <w:t>PLpgSQL</w:t>
            </w:r>
            <w:proofErr w:type="spellEnd"/>
          </w:p>
        </w:tc>
      </w:tr>
      <w:tr w:rsidR="000B7453" w14:paraId="126C2F0B" w14:textId="77777777">
        <w:trPr>
          <w:jc w:val="center"/>
        </w:trPr>
        <w:tc>
          <w:tcPr>
            <w:tcW w:w="3230" w:type="dxa"/>
            <w:vAlign w:val="center"/>
          </w:tcPr>
          <w:p w14:paraId="2F81B32E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Xuất</w:t>
            </w:r>
            <w:proofErr w:type="spellEnd"/>
            <w:r>
              <w:rPr>
                <w:rFonts w:cs="Times New Roman"/>
              </w:rPr>
              <w:t xml:space="preserve"> PDF</w:t>
            </w:r>
          </w:p>
        </w:tc>
        <w:tc>
          <w:tcPr>
            <w:tcW w:w="3230" w:type="dxa"/>
            <w:vAlign w:val="center"/>
          </w:tcPr>
          <w:p w14:paraId="1DC3AEA0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ReportLab</w:t>
            </w:r>
            <w:proofErr w:type="spellEnd"/>
          </w:p>
        </w:tc>
        <w:tc>
          <w:tcPr>
            <w:tcW w:w="3230" w:type="dxa"/>
            <w:vAlign w:val="center"/>
          </w:tcPr>
          <w:p w14:paraId="770EEB77" w14:textId="77777777" w:rsidR="000B7453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Sinh </w:t>
            </w:r>
            <w:proofErr w:type="spellStart"/>
            <w:r>
              <w:rPr>
                <w:rFonts w:cs="Times New Roman"/>
              </w:rPr>
              <w:t>phiếu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mượn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phiếu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phạt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PDF, </w:t>
            </w:r>
            <w:proofErr w:type="spellStart"/>
            <w:r>
              <w:rPr>
                <w:rFonts w:cs="Times New Roman"/>
              </w:rPr>
              <w:t>hỗ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tiếng</w:t>
            </w:r>
            <w:proofErr w:type="spellEnd"/>
            <w:r>
              <w:rPr>
                <w:rFonts w:cs="Times New Roman"/>
              </w:rPr>
              <w:t xml:space="preserve"> Việt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font Unicode</w:t>
            </w:r>
          </w:p>
        </w:tc>
      </w:tr>
      <w:tr w:rsidR="000B7453" w14:paraId="07338408" w14:textId="77777777">
        <w:trPr>
          <w:jc w:val="center"/>
        </w:trPr>
        <w:tc>
          <w:tcPr>
            <w:tcW w:w="3230" w:type="dxa"/>
            <w:vAlign w:val="center"/>
          </w:tcPr>
          <w:p w14:paraId="5B556162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Xuất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3230" w:type="dxa"/>
            <w:vAlign w:val="center"/>
          </w:tcPr>
          <w:p w14:paraId="7585C2C4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csv</w:t>
            </w:r>
          </w:p>
        </w:tc>
        <w:tc>
          <w:tcPr>
            <w:tcW w:w="3230" w:type="dxa"/>
            <w:vAlign w:val="center"/>
          </w:tcPr>
          <w:p w14:paraId="278DD510" w14:textId="77777777" w:rsidR="000B7453" w:rsidRDefault="00000000">
            <w:pPr>
              <w:spacing w:before="60" w:after="6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Sinh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cáo</w:t>
            </w:r>
            <w:proofErr w:type="spellEnd"/>
            <w:r>
              <w:rPr>
                <w:rFonts w:cs="Times New Roman"/>
              </w:rPr>
              <w:t xml:space="preserve"> CSV </w:t>
            </w:r>
            <w:proofErr w:type="spellStart"/>
            <w:r>
              <w:rPr>
                <w:rFonts w:cs="Times New Roman"/>
              </w:rPr>
              <w:t>phục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tổng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ngoài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</w:p>
        </w:tc>
      </w:tr>
    </w:tbl>
    <w:p w14:paraId="5E5CE9BE" w14:textId="77777777" w:rsidR="000B7453" w:rsidRDefault="000B7453">
      <w:pPr>
        <w:keepNext/>
        <w:spacing w:before="200" w:after="120"/>
        <w:jc w:val="both"/>
        <w:rPr>
          <w:rFonts w:cs="Times New Roman"/>
          <w:color w:val="244061" w:themeColor="accent1" w:themeShade="80"/>
          <w:sz w:val="40"/>
          <w:szCs w:val="40"/>
        </w:rPr>
      </w:pPr>
    </w:p>
    <w:p w14:paraId="2D7FF8C3" w14:textId="77777777" w:rsidR="000B7453" w:rsidRDefault="00000000">
      <w:pPr>
        <w:rPr>
          <w:rFonts w:cs="Times New Roman"/>
          <w:b/>
          <w:color w:val="365F91" w:themeColor="accent1" w:themeShade="BF"/>
          <w:sz w:val="28"/>
          <w:szCs w:val="28"/>
        </w:rPr>
      </w:pPr>
      <w:r>
        <w:rPr>
          <w:rFonts w:cs="Times New Roman"/>
          <w:b/>
          <w:color w:val="365F91" w:themeColor="accent1" w:themeShade="BF"/>
          <w:sz w:val="28"/>
          <w:szCs w:val="28"/>
        </w:rPr>
        <w:t xml:space="preserve">1.4 </w:t>
      </w:r>
      <w:proofErr w:type="spellStart"/>
      <w:r>
        <w:rPr>
          <w:rFonts w:cs="Times New Roman"/>
          <w:b/>
          <w:color w:val="365F91" w:themeColor="accent1" w:themeShade="BF"/>
          <w:sz w:val="28"/>
          <w:szCs w:val="28"/>
        </w:rPr>
        <w:t>Phân</w:t>
      </w:r>
      <w:proofErr w:type="spellEnd"/>
      <w:r>
        <w:rPr>
          <w:rFonts w:cs="Times New Roman"/>
          <w:b/>
          <w:color w:val="365F91" w:themeColor="accent1" w:themeShade="BF"/>
          <w:sz w:val="28"/>
          <w:szCs w:val="28"/>
        </w:rPr>
        <w:t xml:space="preserve"> Công </w:t>
      </w:r>
      <w:proofErr w:type="spellStart"/>
      <w:r>
        <w:rPr>
          <w:rFonts w:cs="Times New Roman"/>
          <w:b/>
          <w:color w:val="365F91" w:themeColor="accent1" w:themeShade="BF"/>
          <w:sz w:val="28"/>
          <w:szCs w:val="28"/>
        </w:rPr>
        <w:t>Công</w:t>
      </w:r>
      <w:proofErr w:type="spellEnd"/>
      <w:r>
        <w:rPr>
          <w:rFonts w:cs="Times New Roman"/>
          <w:b/>
          <w:color w:val="365F91" w:themeColor="accent1" w:themeShade="BF"/>
          <w:sz w:val="28"/>
          <w:szCs w:val="28"/>
        </w:rPr>
        <w:t xml:space="preserve"> </w:t>
      </w:r>
      <w:proofErr w:type="spellStart"/>
      <w:r>
        <w:rPr>
          <w:rFonts w:cs="Times New Roman"/>
          <w:b/>
          <w:color w:val="365F91" w:themeColor="accent1" w:themeShade="BF"/>
          <w:sz w:val="28"/>
          <w:szCs w:val="28"/>
        </w:rPr>
        <w:t>Việc</w:t>
      </w:r>
      <w:proofErr w:type="spellEnd"/>
    </w:p>
    <w:p w14:paraId="0692B5B5" w14:textId="77777777" w:rsidR="00AE0AEF" w:rsidRDefault="00AE0AEF">
      <w:pPr>
        <w:rPr>
          <w:rFonts w:cs="Times New Roman"/>
          <w:b/>
          <w:color w:val="365F91" w:themeColor="accent1" w:themeShade="BF"/>
          <w:sz w:val="28"/>
          <w:szCs w:val="28"/>
        </w:rPr>
      </w:pPr>
    </w:p>
    <w:p w14:paraId="21772968" w14:textId="77777777" w:rsidR="000B7453" w:rsidRDefault="00000000">
      <w:pPr>
        <w:rPr>
          <w:rFonts w:cs="Times New Roman"/>
          <w:b/>
          <w:sz w:val="26"/>
        </w:rPr>
      </w:pPr>
      <w:r>
        <w:rPr>
          <w:rFonts w:cs="Times New Roman"/>
          <w:b/>
          <w:sz w:val="26"/>
        </w:rPr>
        <w:t xml:space="preserve">1.4.1 </w:t>
      </w:r>
      <w:proofErr w:type="spellStart"/>
      <w:r>
        <w:rPr>
          <w:rFonts w:cs="Times New Roman"/>
          <w:b/>
          <w:sz w:val="26"/>
        </w:rPr>
        <w:t>Phân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công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công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việc</w:t>
      </w:r>
      <w:proofErr w:type="spellEnd"/>
      <w:r>
        <w:rPr>
          <w:rFonts w:cs="Times New Roman"/>
          <w:b/>
          <w:sz w:val="26"/>
        </w:rPr>
        <w:t xml:space="preserve"> SQL</w:t>
      </w:r>
    </w:p>
    <w:p w14:paraId="30295EA5" w14:textId="77777777" w:rsidR="00AE0AEF" w:rsidRDefault="00AE0AEF">
      <w:pPr>
        <w:rPr>
          <w:rFonts w:cs="Times New Roman"/>
          <w:b/>
          <w:sz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0B7453" w14:paraId="6E9B48E8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020C7D5B" w14:textId="77777777" w:rsidR="000B7453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STT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431AD8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0DBDB7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trách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3D7FE5A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</w:p>
        </w:tc>
      </w:tr>
      <w:tr w:rsidR="000B7453" w14:paraId="31F47201" w14:textId="77777777">
        <w:trPr>
          <w:jc w:val="center"/>
        </w:trPr>
        <w:tc>
          <w:tcPr>
            <w:tcW w:w="2422" w:type="dxa"/>
            <w:vAlign w:val="center"/>
          </w:tcPr>
          <w:p w14:paraId="5648E06B" w14:textId="77777777" w:rsidR="000B7453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422" w:type="dxa"/>
            <w:vAlign w:val="center"/>
          </w:tcPr>
          <w:p w14:paraId="44D657B1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</w:rPr>
              <w:t>Xây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dựng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trigger </w:t>
            </w:r>
            <w:proofErr w:type="spellStart"/>
            <w:r>
              <w:rPr>
                <w:rFonts w:eastAsia="SimSun" w:cs="Times New Roman"/>
                <w:szCs w:val="24"/>
              </w:rPr>
              <w:t>và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index </w:t>
            </w:r>
            <w:proofErr w:type="spellStart"/>
            <w:r>
              <w:rPr>
                <w:rFonts w:eastAsia="SimSun" w:cs="Times New Roman"/>
                <w:szCs w:val="24"/>
              </w:rPr>
              <w:t>tối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ưu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hệ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thống</w:t>
            </w:r>
            <w:proofErr w:type="spellEnd"/>
          </w:p>
        </w:tc>
        <w:tc>
          <w:tcPr>
            <w:tcW w:w="2422" w:type="dxa"/>
            <w:vAlign w:val="center"/>
          </w:tcPr>
          <w:p w14:paraId="6DEEED9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Trần</w:t>
            </w:r>
            <w:proofErr w:type="spellEnd"/>
            <w:r>
              <w:rPr>
                <w:rFonts w:cs="Times New Roman"/>
              </w:rPr>
              <w:t xml:space="preserve"> Văn Chính</w:t>
            </w:r>
          </w:p>
        </w:tc>
        <w:tc>
          <w:tcPr>
            <w:tcW w:w="2422" w:type="dxa"/>
            <w:vAlign w:val="center"/>
          </w:tcPr>
          <w:p w14:paraId="021D1D29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</w:rPr>
              <w:t>Xây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dựng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các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trigger </w:t>
            </w:r>
            <w:proofErr w:type="spellStart"/>
            <w:r>
              <w:rPr>
                <w:rFonts w:eastAsia="SimSun" w:cs="Times New Roman"/>
                <w:szCs w:val="24"/>
              </w:rPr>
              <w:t>tự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động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cập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nhật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trạng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thái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</w:rPr>
              <w:t>kiểm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soát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tính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nhất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quán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dữ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liệu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; </w:t>
            </w:r>
            <w:proofErr w:type="spellStart"/>
            <w:r>
              <w:rPr>
                <w:rFonts w:eastAsia="SimSun" w:cs="Times New Roman"/>
                <w:szCs w:val="24"/>
              </w:rPr>
              <w:t>thiết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kế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index </w:t>
            </w:r>
            <w:proofErr w:type="spellStart"/>
            <w:r>
              <w:rPr>
                <w:rFonts w:eastAsia="SimSun" w:cs="Times New Roman"/>
                <w:szCs w:val="24"/>
              </w:rPr>
              <w:t>nhằm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tối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ưu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các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truy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vấn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tìm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kiếm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</w:rPr>
              <w:t>thống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kê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và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kiểm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tra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dữ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liệu</w:t>
            </w:r>
            <w:proofErr w:type="spellEnd"/>
          </w:p>
        </w:tc>
      </w:tr>
      <w:tr w:rsidR="000B7453" w14:paraId="1EE0116F" w14:textId="77777777">
        <w:trPr>
          <w:jc w:val="center"/>
        </w:trPr>
        <w:tc>
          <w:tcPr>
            <w:tcW w:w="2422" w:type="dxa"/>
            <w:vAlign w:val="center"/>
          </w:tcPr>
          <w:p w14:paraId="09C66E7B" w14:textId="77777777" w:rsidR="000B7453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422" w:type="dxa"/>
            <w:vAlign w:val="center"/>
          </w:tcPr>
          <w:p w14:paraId="1C890E3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Thiết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2422" w:type="dxa"/>
            <w:vAlign w:val="center"/>
          </w:tcPr>
          <w:p w14:paraId="50F25FC4" w14:textId="77777777" w:rsidR="000B7453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Nguyễn Minh Duy</w:t>
            </w:r>
          </w:p>
        </w:tc>
        <w:tc>
          <w:tcPr>
            <w:tcW w:w="2422" w:type="dxa"/>
            <w:vAlign w:val="center"/>
          </w:tcPr>
          <w:p w14:paraId="7D50C69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Thiết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</w:t>
            </w:r>
            <w:proofErr w:type="spellEnd"/>
            <w:r>
              <w:rPr>
                <w:rFonts w:cs="Times New Roman"/>
              </w:rPr>
              <w:t xml:space="preserve"> schema, table,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chính</w:t>
            </w:r>
            <w:proofErr w:type="spellEnd"/>
            <w:r>
              <w:rPr>
                <w:rFonts w:cs="Times New Roman"/>
              </w:rPr>
              <w:t>/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ngoại</w:t>
            </w:r>
            <w:proofErr w:type="spellEnd"/>
            <w:r>
              <w:rPr>
                <w:rFonts w:cs="Times New Roman"/>
              </w:rPr>
              <w:t>, check constraint</w:t>
            </w:r>
          </w:p>
        </w:tc>
      </w:tr>
      <w:tr w:rsidR="000B7453" w14:paraId="48440278" w14:textId="77777777">
        <w:trPr>
          <w:jc w:val="center"/>
        </w:trPr>
        <w:tc>
          <w:tcPr>
            <w:tcW w:w="2422" w:type="dxa"/>
            <w:vAlign w:val="center"/>
          </w:tcPr>
          <w:p w14:paraId="1509A32C" w14:textId="77777777" w:rsidR="000B7453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422" w:type="dxa"/>
            <w:vAlign w:val="center"/>
          </w:tcPr>
          <w:p w14:paraId="2DC58C4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</w:rPr>
              <w:t>Xây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dựng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view </w:t>
            </w:r>
            <w:proofErr w:type="spellStart"/>
            <w:r>
              <w:rPr>
                <w:rFonts w:eastAsia="SimSun" w:cs="Times New Roman"/>
                <w:szCs w:val="24"/>
              </w:rPr>
              <w:t>và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stored procedure </w:t>
            </w:r>
            <w:proofErr w:type="spellStart"/>
            <w:r>
              <w:rPr>
                <w:rFonts w:eastAsia="SimSun" w:cs="Times New Roman"/>
                <w:szCs w:val="24"/>
              </w:rPr>
              <w:t>xử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lý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nghiệp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vụ</w:t>
            </w:r>
            <w:proofErr w:type="spellEnd"/>
          </w:p>
        </w:tc>
        <w:tc>
          <w:tcPr>
            <w:tcW w:w="2422" w:type="dxa"/>
            <w:vAlign w:val="center"/>
          </w:tcPr>
          <w:p w14:paraId="0EA3499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Ngọc </w:t>
            </w:r>
            <w:proofErr w:type="spellStart"/>
            <w:r>
              <w:rPr>
                <w:rFonts w:cs="Times New Roman"/>
              </w:rPr>
              <w:t>Điệp</w:t>
            </w:r>
            <w:proofErr w:type="spellEnd"/>
          </w:p>
        </w:tc>
        <w:tc>
          <w:tcPr>
            <w:tcW w:w="2422" w:type="dxa"/>
            <w:vAlign w:val="center"/>
          </w:tcPr>
          <w:p w14:paraId="294B493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</w:rPr>
              <w:t>Xây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dựng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các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view </w:t>
            </w:r>
            <w:proofErr w:type="spellStart"/>
            <w:r>
              <w:rPr>
                <w:rFonts w:eastAsia="SimSun" w:cs="Times New Roman"/>
                <w:szCs w:val="24"/>
              </w:rPr>
              <w:t>phục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vụ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báo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cáo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như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tồn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kho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</w:rPr>
              <w:t>quá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hạn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</w:rPr>
              <w:t>danh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sách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đang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mượn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; </w:t>
            </w:r>
            <w:proofErr w:type="spellStart"/>
            <w:r>
              <w:rPr>
                <w:rFonts w:eastAsia="SimSun" w:cs="Times New Roman"/>
                <w:szCs w:val="24"/>
              </w:rPr>
              <w:t>xây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dựng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các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stored procedure </w:t>
            </w:r>
            <w:proofErr w:type="spellStart"/>
            <w:r>
              <w:rPr>
                <w:rFonts w:eastAsia="SimSun" w:cs="Times New Roman"/>
                <w:szCs w:val="24"/>
              </w:rPr>
              <w:t>xử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lý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các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chức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năng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mượn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sách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</w:rPr>
              <w:t>trả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sách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</w:rPr>
              <w:t>gia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hạn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và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thanh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toán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tiền</w:t>
            </w:r>
            <w:proofErr w:type="spellEnd"/>
            <w:r>
              <w:rPr>
                <w:rFonts w:eastAsia="SimSun" w:cs="Times New Roman"/>
                <w:szCs w:val="24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</w:rPr>
              <w:t>phạt</w:t>
            </w:r>
            <w:proofErr w:type="spellEnd"/>
          </w:p>
        </w:tc>
      </w:tr>
    </w:tbl>
    <w:p w14:paraId="16173507" w14:textId="77777777" w:rsidR="00AE0AEF" w:rsidRDefault="00AE0AEF">
      <w:pPr>
        <w:rPr>
          <w:rFonts w:cs="Times New Roman"/>
          <w:b/>
          <w:sz w:val="26"/>
        </w:rPr>
      </w:pPr>
    </w:p>
    <w:p w14:paraId="7D8CFE01" w14:textId="77777777" w:rsidR="00AE0AEF" w:rsidRDefault="00AE0AEF">
      <w:pPr>
        <w:rPr>
          <w:rFonts w:cs="Times New Roman"/>
          <w:b/>
          <w:sz w:val="26"/>
        </w:rPr>
      </w:pPr>
    </w:p>
    <w:p w14:paraId="0F149072" w14:textId="77777777" w:rsidR="00AE0AEF" w:rsidRDefault="00AE0AEF">
      <w:pPr>
        <w:rPr>
          <w:rFonts w:cs="Times New Roman"/>
          <w:b/>
          <w:sz w:val="26"/>
        </w:rPr>
      </w:pPr>
    </w:p>
    <w:p w14:paraId="552B9FC0" w14:textId="77777777" w:rsidR="00AE0AEF" w:rsidRDefault="00AE0AEF">
      <w:pPr>
        <w:rPr>
          <w:rFonts w:cs="Times New Roman"/>
          <w:b/>
          <w:sz w:val="26"/>
        </w:rPr>
      </w:pPr>
    </w:p>
    <w:p w14:paraId="5D6A9669" w14:textId="77777777" w:rsidR="00AE0AEF" w:rsidRDefault="00AE0AEF">
      <w:pPr>
        <w:rPr>
          <w:rFonts w:cs="Times New Roman"/>
          <w:b/>
          <w:sz w:val="26"/>
        </w:rPr>
      </w:pPr>
    </w:p>
    <w:p w14:paraId="29AFB339" w14:textId="77777777" w:rsidR="00AE0AEF" w:rsidRDefault="00AE0AEF">
      <w:pPr>
        <w:rPr>
          <w:rFonts w:cs="Times New Roman"/>
          <w:b/>
          <w:sz w:val="26"/>
        </w:rPr>
      </w:pPr>
    </w:p>
    <w:p w14:paraId="741F805F" w14:textId="5D192BBC" w:rsidR="000B7453" w:rsidRDefault="00000000">
      <w:pPr>
        <w:rPr>
          <w:rFonts w:cs="Times New Roman"/>
          <w:b/>
          <w:sz w:val="26"/>
        </w:rPr>
      </w:pPr>
      <w:r>
        <w:rPr>
          <w:rFonts w:cs="Times New Roman"/>
          <w:b/>
          <w:sz w:val="26"/>
        </w:rPr>
        <w:t xml:space="preserve">1.4.2 </w:t>
      </w:r>
      <w:proofErr w:type="spellStart"/>
      <w:r>
        <w:rPr>
          <w:rFonts w:cs="Times New Roman"/>
          <w:b/>
          <w:sz w:val="26"/>
        </w:rPr>
        <w:t>Phân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công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công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việc</w:t>
      </w:r>
      <w:proofErr w:type="spellEnd"/>
      <w:r>
        <w:rPr>
          <w:rFonts w:cs="Times New Roman"/>
          <w:b/>
          <w:sz w:val="26"/>
        </w:rPr>
        <w:t xml:space="preserve"> Python</w:t>
      </w:r>
    </w:p>
    <w:p w14:paraId="633AE96D" w14:textId="77777777" w:rsidR="00AE0AEF" w:rsidRDefault="00AE0AEF">
      <w:pPr>
        <w:rPr>
          <w:rFonts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750"/>
        <w:gridCol w:w="2305"/>
        <w:gridCol w:w="2346"/>
      </w:tblGrid>
      <w:tr w:rsidR="000B7453" w14:paraId="51A374AA" w14:textId="77777777">
        <w:trPr>
          <w:jc w:val="center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78CA0FD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</w:rPr>
              <w:t>STT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908FA13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Nội</w:t>
            </w:r>
            <w:proofErr w:type="spellEnd"/>
            <w:r>
              <w:rPr>
                <w:rFonts w:eastAsia="Microsoft YaHei" w:cs="Times New Roman"/>
              </w:rPr>
              <w:t xml:space="preserve"> dung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86EA7F6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Người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phụ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trách</w:t>
            </w:r>
            <w:proofErr w:type="spellEnd"/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82E41E9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Kết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quả</w:t>
            </w:r>
            <w:proofErr w:type="spellEnd"/>
          </w:p>
        </w:tc>
      </w:tr>
      <w:tr w:rsidR="000B7453" w14:paraId="11BF2CDA" w14:textId="77777777">
        <w:trPr>
          <w:jc w:val="center"/>
        </w:trPr>
        <w:tc>
          <w:tcPr>
            <w:tcW w:w="2375" w:type="dxa"/>
          </w:tcPr>
          <w:p w14:paraId="06BF829D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</w:rPr>
              <w:t>1</w:t>
            </w:r>
          </w:p>
        </w:tc>
        <w:tc>
          <w:tcPr>
            <w:tcW w:w="2750" w:type="dxa"/>
          </w:tcPr>
          <w:p w14:paraId="7C02873D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  <w:szCs w:val="24"/>
              </w:rPr>
              <w:t>Cấu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hình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chương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trình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kết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nối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dữ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liệu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khởi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động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hệ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thống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đăng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nhập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và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quản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lý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người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dùng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(config.py, db.py, main.py, login_window.py, nguoi_dung_window.py)</w:t>
            </w:r>
          </w:p>
        </w:tc>
        <w:tc>
          <w:tcPr>
            <w:tcW w:w="2383" w:type="dxa"/>
          </w:tcPr>
          <w:p w14:paraId="080B36EF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Trần</w:t>
            </w:r>
            <w:proofErr w:type="spellEnd"/>
            <w:r>
              <w:rPr>
                <w:rFonts w:eastAsia="Microsoft YaHei" w:cs="Times New Roman"/>
              </w:rPr>
              <w:t xml:space="preserve"> Văn Chính</w:t>
            </w:r>
          </w:p>
        </w:tc>
        <w:tc>
          <w:tcPr>
            <w:tcW w:w="2397" w:type="dxa"/>
          </w:tcPr>
          <w:p w14:paraId="31472765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  <w:szCs w:val="24"/>
              </w:rPr>
              <w:t xml:space="preserve">Hoàn </w:t>
            </w:r>
            <w:proofErr w:type="spellStart"/>
            <w:r>
              <w:rPr>
                <w:rFonts w:eastAsia="Microsoft YaHei" w:cs="Times New Roman"/>
                <w:szCs w:val="24"/>
              </w:rPr>
              <w:t>thành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cấu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hình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hệ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thống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kết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nối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PostgreSQL, file </w:t>
            </w:r>
            <w:proofErr w:type="spellStart"/>
            <w:r>
              <w:rPr>
                <w:rFonts w:eastAsia="Microsoft YaHei" w:cs="Times New Roman"/>
                <w:szCs w:val="24"/>
              </w:rPr>
              <w:t>khởi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chạy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chức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năng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đăng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nhập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và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phân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hệ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quản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lý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tài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khoản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người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dùng</w:t>
            </w:r>
            <w:proofErr w:type="spellEnd"/>
          </w:p>
        </w:tc>
      </w:tr>
      <w:tr w:rsidR="000B7453" w14:paraId="2727FC45" w14:textId="77777777">
        <w:trPr>
          <w:jc w:val="center"/>
        </w:trPr>
        <w:tc>
          <w:tcPr>
            <w:tcW w:w="2375" w:type="dxa"/>
          </w:tcPr>
          <w:p w14:paraId="6E2874E5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</w:rPr>
              <w:t>2</w:t>
            </w:r>
          </w:p>
        </w:tc>
        <w:tc>
          <w:tcPr>
            <w:tcW w:w="2750" w:type="dxa"/>
          </w:tcPr>
          <w:p w14:paraId="21195CE5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  <w:szCs w:val="24"/>
              </w:rPr>
              <w:t xml:space="preserve">Giao </w:t>
            </w:r>
            <w:proofErr w:type="spellStart"/>
            <w:r>
              <w:rPr>
                <w:rFonts w:eastAsia="Microsoft YaHei" w:cs="Times New Roman"/>
                <w:szCs w:val="24"/>
              </w:rPr>
              <w:t>diện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chính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quản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lý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danh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mục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sách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và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bạn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đọc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(main_window.py, the_loai_window.py, sach_window.py, nguoi_muon_window.py)</w:t>
            </w:r>
          </w:p>
        </w:tc>
        <w:tc>
          <w:tcPr>
            <w:tcW w:w="2383" w:type="dxa"/>
          </w:tcPr>
          <w:p w14:paraId="650D7FA7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</w:rPr>
              <w:t>Nguyễn Minh Duy</w:t>
            </w:r>
          </w:p>
        </w:tc>
        <w:tc>
          <w:tcPr>
            <w:tcW w:w="2397" w:type="dxa"/>
          </w:tcPr>
          <w:p w14:paraId="51E707ED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  <w:szCs w:val="24"/>
              </w:rPr>
              <w:t>Xây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dựng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giao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diện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chính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điều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hướng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hệ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thống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các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màn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hình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quản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lý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thể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loại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sách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bạn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đọc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và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các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chức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năng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thêm</w:t>
            </w:r>
            <w:proofErr w:type="spellEnd"/>
            <w:r>
              <w:rPr>
                <w:rFonts w:eastAsia="Microsoft YaHei" w:cs="Times New Roman"/>
                <w:szCs w:val="24"/>
              </w:rPr>
              <w:t>/</w:t>
            </w:r>
            <w:proofErr w:type="spellStart"/>
            <w:r>
              <w:rPr>
                <w:rFonts w:eastAsia="Microsoft YaHei" w:cs="Times New Roman"/>
                <w:szCs w:val="24"/>
              </w:rPr>
              <w:t>sửa</w:t>
            </w:r>
            <w:proofErr w:type="spellEnd"/>
            <w:r>
              <w:rPr>
                <w:rFonts w:eastAsia="Microsoft YaHei" w:cs="Times New Roman"/>
                <w:szCs w:val="24"/>
              </w:rPr>
              <w:t>/</w:t>
            </w:r>
            <w:proofErr w:type="spellStart"/>
            <w:r>
              <w:rPr>
                <w:rFonts w:eastAsia="Microsoft YaHei" w:cs="Times New Roman"/>
                <w:szCs w:val="24"/>
              </w:rPr>
              <w:t>tìm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kiếm</w:t>
            </w:r>
            <w:proofErr w:type="spellEnd"/>
          </w:p>
        </w:tc>
      </w:tr>
      <w:tr w:rsidR="000B7453" w14:paraId="268E490E" w14:textId="77777777">
        <w:trPr>
          <w:jc w:val="center"/>
        </w:trPr>
        <w:tc>
          <w:tcPr>
            <w:tcW w:w="2375" w:type="dxa"/>
          </w:tcPr>
          <w:p w14:paraId="4405AF7E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</w:rPr>
              <w:t>3</w:t>
            </w:r>
          </w:p>
        </w:tc>
        <w:tc>
          <w:tcPr>
            <w:tcW w:w="2750" w:type="dxa"/>
          </w:tcPr>
          <w:p w14:paraId="292A591B" w14:textId="77777777" w:rsidR="000B7453" w:rsidRDefault="00000000">
            <w:pPr>
              <w:rPr>
                <w:rFonts w:eastAsia="Microsoft YaHei" w:cs="Times New Roman"/>
                <w:b/>
                <w:bCs/>
              </w:rPr>
            </w:pPr>
            <w:proofErr w:type="spellStart"/>
            <w:r>
              <w:rPr>
                <w:rFonts w:eastAsia="Microsoft YaHei" w:cs="Times New Roman"/>
                <w:szCs w:val="24"/>
              </w:rPr>
              <w:t>Nghiệp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vụ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mượn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trả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tiền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phạt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thống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kê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xuất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báo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cáo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và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hàm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tiện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ích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(phieu_muon_window.py, phieu_phat_window.py, thong_ke_window.py, pdf_utils.py, utils.py</w:t>
            </w:r>
          </w:p>
        </w:tc>
        <w:tc>
          <w:tcPr>
            <w:tcW w:w="2383" w:type="dxa"/>
          </w:tcPr>
          <w:p w14:paraId="58A91C9A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Từ</w:t>
            </w:r>
            <w:proofErr w:type="spellEnd"/>
            <w:r>
              <w:rPr>
                <w:rFonts w:eastAsia="Microsoft YaHei" w:cs="Times New Roman"/>
              </w:rPr>
              <w:t xml:space="preserve"> Ngọc </w:t>
            </w:r>
            <w:proofErr w:type="spellStart"/>
            <w:r>
              <w:rPr>
                <w:rFonts w:eastAsia="Microsoft YaHei" w:cs="Times New Roman"/>
              </w:rPr>
              <w:t>Điệp</w:t>
            </w:r>
            <w:proofErr w:type="spellEnd"/>
          </w:p>
        </w:tc>
        <w:tc>
          <w:tcPr>
            <w:tcW w:w="2397" w:type="dxa"/>
          </w:tcPr>
          <w:p w14:paraId="6ABB17D5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  <w:szCs w:val="24"/>
              </w:rPr>
              <w:t xml:space="preserve">Hoàn </w:t>
            </w:r>
            <w:proofErr w:type="spellStart"/>
            <w:r>
              <w:rPr>
                <w:rFonts w:eastAsia="Microsoft YaHei" w:cs="Times New Roman"/>
                <w:szCs w:val="24"/>
              </w:rPr>
              <w:t>thành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các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chức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năng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mượn</w:t>
            </w:r>
            <w:proofErr w:type="spellEnd"/>
            <w:r>
              <w:rPr>
                <w:rFonts w:eastAsia="Microsoft YaHei" w:cs="Times New Roman"/>
                <w:szCs w:val="24"/>
              </w:rPr>
              <w:t>/</w:t>
            </w:r>
            <w:proofErr w:type="spellStart"/>
            <w:r>
              <w:rPr>
                <w:rFonts w:eastAsia="Microsoft YaHei" w:cs="Times New Roman"/>
                <w:szCs w:val="24"/>
              </w:rPr>
              <w:t>trả</w:t>
            </w:r>
            <w:proofErr w:type="spellEnd"/>
            <w:r>
              <w:rPr>
                <w:rFonts w:eastAsia="Microsoft YaHei" w:cs="Times New Roman"/>
                <w:szCs w:val="24"/>
              </w:rPr>
              <w:t>/</w:t>
            </w:r>
            <w:proofErr w:type="spellStart"/>
            <w:r>
              <w:rPr>
                <w:rFonts w:eastAsia="Microsoft YaHei" w:cs="Times New Roman"/>
                <w:szCs w:val="24"/>
              </w:rPr>
              <w:t>gia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hạn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xử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lý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tiền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phạt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thống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kê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hệ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thống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icrosoft YaHei" w:cs="Times New Roman"/>
                <w:szCs w:val="24"/>
              </w:rPr>
              <w:t>xuất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PDF/CSV </w:t>
            </w:r>
            <w:proofErr w:type="spellStart"/>
            <w:r>
              <w:rPr>
                <w:rFonts w:eastAsia="Microsoft YaHei" w:cs="Times New Roman"/>
                <w:szCs w:val="24"/>
              </w:rPr>
              <w:t>và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các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hàm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tiện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ích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dùng</w:t>
            </w:r>
            <w:proofErr w:type="spellEnd"/>
            <w:r>
              <w:rPr>
                <w:rFonts w:eastAsia="Microsoft YaHei" w:cs="Times New Roman"/>
                <w:szCs w:val="24"/>
              </w:rPr>
              <w:t xml:space="preserve"> </w:t>
            </w:r>
            <w:proofErr w:type="spellStart"/>
            <w:r>
              <w:rPr>
                <w:rFonts w:eastAsia="Microsoft YaHei" w:cs="Times New Roman"/>
                <w:szCs w:val="24"/>
              </w:rPr>
              <w:t>chung</w:t>
            </w:r>
            <w:proofErr w:type="spellEnd"/>
          </w:p>
        </w:tc>
      </w:tr>
      <w:tr w:rsidR="000B7453" w14:paraId="2E6038BB" w14:textId="77777777">
        <w:trPr>
          <w:jc w:val="center"/>
        </w:trPr>
        <w:tc>
          <w:tcPr>
            <w:tcW w:w="2375" w:type="dxa"/>
          </w:tcPr>
          <w:p w14:paraId="3B956F89" w14:textId="77777777" w:rsidR="000B7453" w:rsidRDefault="00000000">
            <w:pPr>
              <w:rPr>
                <w:rFonts w:eastAsia="Microsoft YaHei" w:cs="Times New Roman"/>
              </w:rPr>
            </w:pPr>
            <w:r>
              <w:rPr>
                <w:rFonts w:eastAsia="Microsoft YaHei" w:cs="Times New Roman"/>
              </w:rPr>
              <w:t>4</w:t>
            </w:r>
          </w:p>
        </w:tc>
        <w:tc>
          <w:tcPr>
            <w:tcW w:w="2750" w:type="dxa"/>
          </w:tcPr>
          <w:p w14:paraId="6EE49F40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Tích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hợp</w:t>
            </w:r>
            <w:proofErr w:type="spellEnd"/>
            <w:r>
              <w:rPr>
                <w:rFonts w:eastAsia="Microsoft YaHei" w:cs="Times New Roman"/>
              </w:rPr>
              <w:t xml:space="preserve"> module, </w:t>
            </w:r>
            <w:proofErr w:type="spellStart"/>
            <w:r>
              <w:rPr>
                <w:rFonts w:eastAsia="Microsoft YaHei" w:cs="Times New Roman"/>
              </w:rPr>
              <w:t>kiểm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thử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và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hoàn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thiện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báo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cáo</w:t>
            </w:r>
            <w:proofErr w:type="spellEnd"/>
          </w:p>
        </w:tc>
        <w:tc>
          <w:tcPr>
            <w:tcW w:w="2383" w:type="dxa"/>
          </w:tcPr>
          <w:p w14:paraId="53BE5B33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Cả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nhóm</w:t>
            </w:r>
            <w:proofErr w:type="spellEnd"/>
          </w:p>
        </w:tc>
        <w:tc>
          <w:tcPr>
            <w:tcW w:w="2397" w:type="dxa"/>
          </w:tcPr>
          <w:p w14:paraId="48BDA498" w14:textId="77777777" w:rsidR="000B7453" w:rsidRDefault="00000000">
            <w:pPr>
              <w:rPr>
                <w:rFonts w:eastAsia="Microsoft YaHei" w:cs="Times New Roman"/>
              </w:rPr>
            </w:pPr>
            <w:proofErr w:type="spellStart"/>
            <w:r>
              <w:rPr>
                <w:rFonts w:eastAsia="Microsoft YaHei" w:cs="Times New Roman"/>
              </w:rPr>
              <w:t>Ghép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các</w:t>
            </w:r>
            <w:proofErr w:type="spellEnd"/>
            <w:r>
              <w:rPr>
                <w:rFonts w:eastAsia="Microsoft YaHei" w:cs="Times New Roman"/>
              </w:rPr>
              <w:t xml:space="preserve"> module </w:t>
            </w:r>
            <w:proofErr w:type="spellStart"/>
            <w:r>
              <w:rPr>
                <w:rFonts w:eastAsia="Microsoft YaHei" w:cs="Times New Roman"/>
              </w:rPr>
              <w:t>thành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chương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trình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hoàn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chỉnh</w:t>
            </w:r>
            <w:proofErr w:type="spellEnd"/>
            <w:r>
              <w:rPr>
                <w:rFonts w:eastAsia="Microsoft YaHei" w:cs="Times New Roman"/>
              </w:rPr>
              <w:t xml:space="preserve">, </w:t>
            </w:r>
            <w:proofErr w:type="spellStart"/>
            <w:r>
              <w:rPr>
                <w:rFonts w:eastAsia="Microsoft YaHei" w:cs="Times New Roman"/>
              </w:rPr>
              <w:t>kiểm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thử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toàn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bộ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chức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năng</w:t>
            </w:r>
            <w:proofErr w:type="spellEnd"/>
            <w:r>
              <w:rPr>
                <w:rFonts w:eastAsia="Microsoft YaHei" w:cs="Times New Roman"/>
              </w:rPr>
              <w:t xml:space="preserve">, </w:t>
            </w:r>
            <w:proofErr w:type="spellStart"/>
            <w:r>
              <w:rPr>
                <w:rFonts w:eastAsia="Microsoft YaHei" w:cs="Times New Roman"/>
              </w:rPr>
              <w:t>sửa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lỗi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và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hoàn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thiện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nội</w:t>
            </w:r>
            <w:proofErr w:type="spellEnd"/>
            <w:r>
              <w:rPr>
                <w:rFonts w:eastAsia="Microsoft YaHei" w:cs="Times New Roman"/>
              </w:rPr>
              <w:t xml:space="preserve"> dung </w:t>
            </w:r>
            <w:proofErr w:type="spellStart"/>
            <w:r>
              <w:rPr>
                <w:rFonts w:eastAsia="Microsoft YaHei" w:cs="Times New Roman"/>
              </w:rPr>
              <w:t>báo</w:t>
            </w:r>
            <w:proofErr w:type="spellEnd"/>
            <w:r>
              <w:rPr>
                <w:rFonts w:eastAsia="Microsoft YaHei" w:cs="Times New Roman"/>
              </w:rPr>
              <w:t xml:space="preserve"> </w:t>
            </w:r>
            <w:proofErr w:type="spellStart"/>
            <w:r>
              <w:rPr>
                <w:rFonts w:eastAsia="Microsoft YaHei" w:cs="Times New Roman"/>
              </w:rPr>
              <w:t>cáo</w:t>
            </w:r>
            <w:proofErr w:type="spellEnd"/>
          </w:p>
        </w:tc>
      </w:tr>
    </w:tbl>
    <w:p w14:paraId="0AEB9C5A" w14:textId="77777777" w:rsidR="00AE0AEF" w:rsidRDefault="00AE0AEF">
      <w:pPr>
        <w:pStyle w:val="Heading1"/>
        <w:keepNext w:val="0"/>
        <w:keepLines w:val="0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</w:p>
    <w:p w14:paraId="24B441DF" w14:textId="6619E824" w:rsidR="000B7453" w:rsidRDefault="00000000">
      <w:pPr>
        <w:pStyle w:val="Heading1"/>
        <w:keepNext w:val="0"/>
        <w:keepLines w:val="0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  <w:r>
        <w:rPr>
          <w:rStyle w:val="Strong"/>
          <w:rFonts w:ascii="Times New Roman" w:hAnsi="Times New Roman" w:cs="Times New Roman"/>
          <w:b/>
          <w:bCs/>
          <w:sz w:val="40"/>
          <w:szCs w:val="40"/>
        </w:rPr>
        <w:lastRenderedPageBreak/>
        <w:t>CHƯƠNG 2: PHÂN TÍCH VÀ THIẾT KẾ HỆ THỐNG</w:t>
      </w:r>
    </w:p>
    <w:p w14:paraId="324FC707" w14:textId="77777777" w:rsidR="000B7453" w:rsidRDefault="0000000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2.1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Mô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Yêu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cầu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hệ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</w:t>
      </w:r>
    </w:p>
    <w:p w14:paraId="1000ED52" w14:textId="77777777" w:rsidR="00AE0AEF" w:rsidRPr="00AE0AEF" w:rsidRDefault="00AE0AEF" w:rsidP="00AE0AEF"/>
    <w:p w14:paraId="3993282B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14:paraId="5D78BE2E" w14:textId="0BD9D20F" w:rsidR="000B7453" w:rsidRDefault="000B7453">
      <w:pPr>
        <w:rPr>
          <w:rFonts w:cs="Times New Roman"/>
        </w:rPr>
      </w:pPr>
    </w:p>
    <w:p w14:paraId="7C24CC44" w14:textId="52B73BDA" w:rsidR="000B7453" w:rsidRDefault="00000000" w:rsidP="00AE0AEF">
      <w:pPr>
        <w:pStyle w:val="Heading3"/>
        <w:keepNext w:val="0"/>
        <w:keepLines w:val="0"/>
        <w:numPr>
          <w:ilvl w:val="0"/>
          <w:numId w:val="29"/>
        </w:numPr>
        <w:rPr>
          <w:rStyle w:val="Strong"/>
          <w:rFonts w:ascii="Times New Roman" w:hAnsi="Times New Roman" w:cs="Times New Roman"/>
          <w:b/>
          <w:bCs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Khởi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tạo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nhập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hệ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</w:p>
    <w:p w14:paraId="2ABD3993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Cho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</w:p>
    <w:p w14:paraId="3856936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) </w:t>
      </w:r>
    </w:p>
    <w:p w14:paraId="6C615F1B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Sau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sang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</w:p>
    <w:p w14:paraId="6E8A91B5" w14:textId="3E5C471E" w:rsidR="000B7453" w:rsidRDefault="000B7453">
      <w:pPr>
        <w:rPr>
          <w:rFonts w:cs="Times New Roman"/>
        </w:rPr>
      </w:pPr>
    </w:p>
    <w:p w14:paraId="5504B32E" w14:textId="0ACD8D22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tài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khoản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người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r w:rsidR="00AE0AEF">
        <w:rPr>
          <w:rStyle w:val="Strong"/>
          <w:rFonts w:ascii="Times New Roman" w:hAnsi="Times New Roman" w:cs="Times New Roman"/>
          <w:b/>
          <w:bCs/>
        </w:rPr>
        <w:t>dung</w:t>
      </w:r>
    </w:p>
    <w:p w14:paraId="305AD13D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</w:p>
    <w:p w14:paraId="2719EFB9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Chỉnh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) </w:t>
      </w:r>
    </w:p>
    <w:p w14:paraId="290E4887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Khóa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br/>
        <w:t xml:space="preserve">=&gt;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</w:p>
    <w:p w14:paraId="24011EFD" w14:textId="7521102E" w:rsidR="000B7453" w:rsidRDefault="000B7453">
      <w:pPr>
        <w:rPr>
          <w:rFonts w:cs="Times New Roman"/>
        </w:rPr>
      </w:pPr>
    </w:p>
    <w:p w14:paraId="5A0E8F60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danh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mục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</w:p>
    <w:p w14:paraId="290DF8B0" w14:textId="77777777" w:rsidR="00AE0AEF" w:rsidRPr="00AE0AEF" w:rsidRDefault="00AE0AEF" w:rsidP="00AE0AEF"/>
    <w:p w14:paraId="7B9F29F1" w14:textId="77777777" w:rsidR="000B7453" w:rsidRDefault="00000000">
      <w:pPr>
        <w:spacing w:beforeAutospacing="1" w:after="0" w:afterAutospacing="1"/>
        <w:ind w:left="360" w:firstLineChars="50" w:firstLine="12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: Công </w:t>
      </w:r>
      <w:proofErr w:type="spellStart"/>
      <w:r>
        <w:rPr>
          <w:rFonts w:cs="Times New Roman"/>
        </w:rPr>
        <w:t>nghệ</w:t>
      </w:r>
      <w:proofErr w:type="spellEnd"/>
      <w:r>
        <w:rPr>
          <w:rFonts w:cs="Times New Roman"/>
        </w:rPr>
        <w:t xml:space="preserve">, Kinh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, Văn </w:t>
      </w:r>
      <w:proofErr w:type="spellStart"/>
      <w:proofErr w:type="gramStart"/>
      <w:r>
        <w:rPr>
          <w:rFonts w:cs="Times New Roman"/>
        </w:rPr>
        <w:t>học</w:t>
      </w:r>
      <w:proofErr w:type="spellEnd"/>
      <w:r>
        <w:rPr>
          <w:rFonts w:cs="Times New Roman"/>
        </w:rPr>
        <w:t>,…</w:t>
      </w:r>
      <w:proofErr w:type="gramEnd"/>
      <w:r>
        <w:rPr>
          <w:rFonts w:cs="Times New Roman"/>
        </w:rPr>
        <w:t xml:space="preserve">) </w:t>
      </w:r>
    </w:p>
    <w:p w14:paraId="2418FB1D" w14:textId="77777777" w:rsidR="000B7453" w:rsidRDefault="00000000">
      <w:pPr>
        <w:spacing w:beforeAutospacing="1" w:after="0" w:afterAutospacing="1"/>
        <w:ind w:left="360" w:firstLineChars="50" w:firstLine="12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</w:p>
    <w:p w14:paraId="1E826DD3" w14:textId="77777777" w:rsidR="00AE0AEF" w:rsidRDefault="00000000" w:rsidP="00AE0AEF">
      <w:pPr>
        <w:spacing w:beforeAutospacing="1" w:after="0" w:afterAutospacing="1"/>
        <w:ind w:left="360" w:firstLineChars="50" w:firstLine="12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</w:p>
    <w:p w14:paraId="0773E270" w14:textId="58610ED2" w:rsidR="000B7453" w:rsidRDefault="00000000" w:rsidP="00AE0AEF">
      <w:pPr>
        <w:spacing w:beforeAutospacing="1" w:after="0" w:afterAutospacing="1"/>
        <w:ind w:left="360" w:firstLineChars="50" w:firstLine="12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br/>
        <w:t xml:space="preserve">=&gt;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</w:p>
    <w:p w14:paraId="03C28695" w14:textId="10769D17" w:rsidR="000B7453" w:rsidRDefault="000B7453">
      <w:pPr>
        <w:rPr>
          <w:rFonts w:cs="Times New Roman"/>
        </w:rPr>
      </w:pPr>
    </w:p>
    <w:p w14:paraId="1DC8F0AD" w14:textId="77777777" w:rsidR="00AE0AEF" w:rsidRDefault="00AE0AEF">
      <w:pPr>
        <w:rPr>
          <w:rFonts w:cs="Times New Roman"/>
        </w:rPr>
      </w:pPr>
    </w:p>
    <w:p w14:paraId="58B1B5D4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4.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</w:p>
    <w:p w14:paraId="18C8DB74" w14:textId="77777777" w:rsidR="00AE0AEF" w:rsidRPr="00AE0AEF" w:rsidRDefault="00AE0AEF" w:rsidP="00AE0AEF"/>
    <w:p w14:paraId="34996C98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, ISBN) </w:t>
      </w:r>
    </w:p>
    <w:p w14:paraId="7CE7D03E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</w:p>
    <w:p w14:paraId="642CD03C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</w:p>
    <w:p w14:paraId="263D756D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br/>
        <w:t xml:space="preserve">=&gt; </w:t>
      </w:r>
      <w:proofErr w:type="spellStart"/>
      <w:r>
        <w:rPr>
          <w:rFonts w:cs="Times New Roman"/>
        </w:rPr>
        <w:t>Đây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</w:t>
      </w:r>
    </w:p>
    <w:p w14:paraId="1ECE9218" w14:textId="40C5E4A1" w:rsidR="000B7453" w:rsidRDefault="000B7453">
      <w:pPr>
        <w:rPr>
          <w:rFonts w:cs="Times New Roman"/>
        </w:rPr>
      </w:pPr>
    </w:p>
    <w:p w14:paraId="75C75EBC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5.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sao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</w:p>
    <w:p w14:paraId="0AD12689" w14:textId="77777777" w:rsidR="00AE0AEF" w:rsidRPr="00AE0AEF" w:rsidRDefault="00AE0AEF" w:rsidP="00AE0AEF"/>
    <w:p w14:paraId="7C8A3F17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5EA34BAA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Sẵn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hỏng</w:t>
      </w:r>
      <w:proofErr w:type="spellEnd"/>
      <w:r>
        <w:rPr>
          <w:rFonts w:cs="Times New Roman"/>
        </w:rPr>
        <w:t xml:space="preserve">) </w:t>
      </w:r>
    </w:p>
    <w:p w14:paraId="399AB1C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br/>
        <w:t xml:space="preserve">=&gt;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cuốn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</w:t>
      </w:r>
    </w:p>
    <w:p w14:paraId="7EA29373" w14:textId="02E0CEC8" w:rsidR="000B7453" w:rsidRDefault="000B7453">
      <w:pPr>
        <w:rPr>
          <w:rFonts w:cs="Times New Roman"/>
        </w:rPr>
      </w:pPr>
    </w:p>
    <w:p w14:paraId="3DFFAE85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6.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đọc</w:t>
      </w:r>
      <w:proofErr w:type="spellEnd"/>
    </w:p>
    <w:p w14:paraId="3AEC3D45" w14:textId="77777777" w:rsidR="00AE0AEF" w:rsidRPr="00AE0AEF" w:rsidRDefault="00AE0AEF" w:rsidP="00AE0AEF"/>
    <w:p w14:paraId="14D6F50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họ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email,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thoại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thẻ</w:t>
      </w:r>
      <w:proofErr w:type="spellEnd"/>
      <w:r>
        <w:rPr>
          <w:rFonts w:cs="Times New Roman"/>
        </w:rPr>
        <w:t xml:space="preserve">) </w:t>
      </w:r>
    </w:p>
    <w:p w14:paraId="158265FC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</w:p>
    <w:p w14:paraId="468F2B9E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</w:p>
    <w:p w14:paraId="7D8939A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br/>
        <w:t>=&gt;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14754257" w14:textId="05697D6A" w:rsidR="000B7453" w:rsidRDefault="000B7453">
      <w:pPr>
        <w:rPr>
          <w:rFonts w:cs="Times New Roman"/>
        </w:rPr>
      </w:pPr>
    </w:p>
    <w:p w14:paraId="27A536BF" w14:textId="77777777" w:rsidR="00AE0AEF" w:rsidRDefault="00AE0AEF">
      <w:pPr>
        <w:rPr>
          <w:rFonts w:cs="Times New Roman"/>
        </w:rPr>
      </w:pPr>
    </w:p>
    <w:p w14:paraId="04D45C32" w14:textId="77777777" w:rsidR="00AE0AEF" w:rsidRDefault="00AE0AEF">
      <w:pPr>
        <w:rPr>
          <w:rFonts w:cs="Times New Roman"/>
        </w:rPr>
      </w:pPr>
    </w:p>
    <w:p w14:paraId="717EBD86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7.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mượn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gia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hạn</w:t>
      </w:r>
      <w:proofErr w:type="spellEnd"/>
    </w:p>
    <w:p w14:paraId="7818BC09" w14:textId="77777777" w:rsidR="00AE0AEF" w:rsidRPr="00AE0AEF" w:rsidRDefault="00AE0AEF" w:rsidP="00AE0AEF"/>
    <w:p w14:paraId="2639A72E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</w:p>
    <w:p w14:paraId="0CCF5FF6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0AA1287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</w:p>
    <w:p w14:paraId="63999393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Gia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br/>
        <w:t xml:space="preserve">=&gt; </w:t>
      </w: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sót</w:t>
      </w:r>
      <w:proofErr w:type="spellEnd"/>
      <w:r>
        <w:rPr>
          <w:rFonts w:cs="Times New Roman"/>
        </w:rPr>
        <w:t xml:space="preserve"> </w:t>
      </w:r>
    </w:p>
    <w:p w14:paraId="15BF5967" w14:textId="71EA390E" w:rsidR="000B7453" w:rsidRDefault="000B7453">
      <w:pPr>
        <w:rPr>
          <w:rFonts w:cs="Times New Roman"/>
        </w:rPr>
      </w:pPr>
    </w:p>
    <w:p w14:paraId="68D58694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8. Quản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tiền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phạt</w:t>
      </w:r>
      <w:proofErr w:type="spellEnd"/>
    </w:p>
    <w:p w14:paraId="7C6B97AA" w14:textId="77777777" w:rsidR="00AE0AEF" w:rsidRPr="00AE0AEF" w:rsidRDefault="00AE0AEF" w:rsidP="00AE0AEF"/>
    <w:p w14:paraId="6298C483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</w:p>
    <w:p w14:paraId="19B7D33F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Lưu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</w:p>
    <w:p w14:paraId="3C2FE2D1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Thanh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br/>
        <w:t>=&gt;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rõ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</w:p>
    <w:p w14:paraId="141D37FB" w14:textId="0CBC01D6" w:rsidR="000B7453" w:rsidRDefault="000B7453">
      <w:pPr>
        <w:rPr>
          <w:rFonts w:cs="Times New Roman"/>
        </w:rPr>
      </w:pPr>
    </w:p>
    <w:p w14:paraId="3FF959AC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9. Báo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cáo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kê</w:t>
      </w:r>
      <w:proofErr w:type="spellEnd"/>
    </w:p>
    <w:p w14:paraId="32D7CE36" w14:textId="77777777" w:rsidR="00AE0AEF" w:rsidRPr="00AE0AEF" w:rsidRDefault="00AE0AEF" w:rsidP="00AE0AEF"/>
    <w:p w14:paraId="5BF1EBE2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Hiển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6AF3131E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0A3153D2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Hiển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</w:p>
    <w:p w14:paraId="216964C0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file PDF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CSV</w:t>
      </w:r>
      <w:r>
        <w:rPr>
          <w:rFonts w:cs="Times New Roman"/>
        </w:rPr>
        <w:br/>
        <w:t xml:space="preserve">=&gt;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</w:p>
    <w:p w14:paraId="634ADBD6" w14:textId="77777777" w:rsidR="000B7453" w:rsidRDefault="000B7453">
      <w:pPr>
        <w:rPr>
          <w:rFonts w:cs="Times New Roman"/>
        </w:rPr>
      </w:pPr>
    </w:p>
    <w:p w14:paraId="49E08286" w14:textId="239F1B7A" w:rsidR="000B7453" w:rsidRDefault="000B7453">
      <w:pPr>
        <w:rPr>
          <w:rFonts w:cs="Times New Roman"/>
        </w:rPr>
      </w:pPr>
    </w:p>
    <w:p w14:paraId="5ED07263" w14:textId="77777777" w:rsidR="00AE0AEF" w:rsidRDefault="00AE0AEF">
      <w:pPr>
        <w:rPr>
          <w:rFonts w:cs="Times New Roman"/>
        </w:rPr>
      </w:pPr>
    </w:p>
    <w:p w14:paraId="7501DA41" w14:textId="77777777" w:rsidR="00AE0AEF" w:rsidRDefault="00AE0AEF">
      <w:pPr>
        <w:rPr>
          <w:rFonts w:cs="Times New Roman"/>
        </w:rPr>
      </w:pPr>
    </w:p>
    <w:p w14:paraId="44FC2A18" w14:textId="77777777" w:rsidR="000B7453" w:rsidRDefault="0000000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2.2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Thiết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kế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Giao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diện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(User Interface - UI)</w:t>
      </w:r>
      <w:r>
        <w:rPr>
          <w:rFonts w:ascii="Times New Roman" w:hAnsi="Times New Roman" w:cs="Times New Roman"/>
        </w:rPr>
        <w:t xml:space="preserve"> </w:t>
      </w:r>
    </w:p>
    <w:p w14:paraId="18E7A546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rPr>
          <w:rStyle w:val="Strong"/>
        </w:rPr>
        <w:t>Tkinter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Python.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09BC3E02" w14:textId="77777777" w:rsidR="000B7453" w:rsidRDefault="00000000">
      <w:pPr>
        <w:pStyle w:val="NormalWeb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6377FCA1" w14:textId="77777777" w:rsidR="00AE0AEF" w:rsidRDefault="00AE0AEF">
      <w:pPr>
        <w:pStyle w:val="Heading2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</w:p>
    <w:p w14:paraId="3CD09107" w14:textId="67F2AA31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Màn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hình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nhập</w:t>
      </w:r>
      <w:proofErr w:type="spellEnd"/>
    </w:p>
    <w:p w14:paraId="2858A12C" w14:textId="77777777" w:rsidR="000B7453" w:rsidRDefault="00000000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B2BD07A" w14:textId="77777777" w:rsidR="000B7453" w:rsidRDefault="00000000">
      <w:pPr>
        <w:pStyle w:val="NormalWeb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AE9BAB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</w:p>
    <w:p w14:paraId="43AC51E6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) </w:t>
      </w:r>
    </w:p>
    <w:p w14:paraId="44CEBB79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sang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</w:p>
    <w:p w14:paraId="5B94A3AA" w14:textId="0D239CBC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 Giao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diện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chính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của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hệ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</w:p>
    <w:p w14:paraId="705792C3" w14:textId="77777777" w:rsidR="000B7453" w:rsidRDefault="00000000">
      <w:pPr>
        <w:pStyle w:val="NormalWeb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6AA63328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</w:p>
    <w:p w14:paraId="05056A2A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tab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</w:p>
    <w:p w14:paraId="3BC67E90" w14:textId="77777777" w:rsidR="000B7453" w:rsidRDefault="00000000">
      <w:pPr>
        <w:pStyle w:val="NormalWeb"/>
      </w:pPr>
      <w:r>
        <w:t xml:space="preserve">Các tab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8F221B8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Tài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</w:p>
    <w:p w14:paraId="0C046DA8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Danh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</w:p>
    <w:p w14:paraId="20EF896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2076A67C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</w:p>
    <w:p w14:paraId="02DD9EC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lastRenderedPageBreak/>
        <w:t xml:space="preserve">+ 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</w:p>
    <w:p w14:paraId="0B209621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/Gia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</w:p>
    <w:p w14:paraId="7C2C2A0F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4556698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1F1AC30C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</w:p>
    <w:p w14:paraId="60B971E2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 </w:t>
      </w:r>
    </w:p>
    <w:p w14:paraId="4552D2BA" w14:textId="77777777" w:rsidR="000B7453" w:rsidRDefault="00000000">
      <w:pPr>
        <w:spacing w:beforeAutospacing="1" w:after="0" w:afterAutospacing="1"/>
        <w:ind w:firstLineChars="150" w:firstLine="360"/>
        <w:rPr>
          <w:rFonts w:cs="Times New Roman"/>
        </w:rPr>
      </w:pPr>
      <w:r>
        <w:rPr>
          <w:rFonts w:cs="Times New Roman"/>
        </w:rPr>
        <w:t xml:space="preserve">+  Báo </w:t>
      </w:r>
      <w:proofErr w:type="spellStart"/>
      <w:r>
        <w:rPr>
          <w:rFonts w:cs="Times New Roman"/>
        </w:rPr>
        <w:t>cáo</w:t>
      </w:r>
      <w:proofErr w:type="spellEnd"/>
    </w:p>
    <w:p w14:paraId="5824019D" w14:textId="77777777" w:rsidR="000B7453" w:rsidRDefault="0000000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2.3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Thiết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kế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Cơ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sở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dữ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liệu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(CSDL)</w:t>
      </w:r>
    </w:p>
    <w:p w14:paraId="785EDA58" w14:textId="41C6E09D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rPr>
          <w:rStyle w:val="Strong"/>
        </w:rPr>
        <w:t>PostgreSQL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. </w:t>
      </w:r>
    </w:p>
    <w:p w14:paraId="69EB5AE7" w14:textId="7EC32D78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2.3.1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Mô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hình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dữ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liệu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(Data Model)</w:t>
      </w:r>
    </w:p>
    <w:p w14:paraId="050B305B" w14:textId="77777777" w:rsidR="000B7453" w:rsidRDefault="00000000">
      <w:pPr>
        <w:pStyle w:val="NormalWeb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94ABDC5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Tài </w:t>
      </w:r>
      <w:proofErr w:type="spellStart"/>
      <w:r>
        <w:rPr>
          <w:rStyle w:val="Strong"/>
          <w:rFonts w:cs="Times New Roman"/>
        </w:rPr>
        <w:t>khoản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người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dùng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. </w:t>
      </w:r>
    </w:p>
    <w:p w14:paraId="635EF692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Danh </w:t>
      </w:r>
      <w:proofErr w:type="spellStart"/>
      <w:r>
        <w:rPr>
          <w:rStyle w:val="Strong"/>
          <w:rFonts w:cs="Times New Roman"/>
        </w:rPr>
        <w:t>mục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nghệ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thuyết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giáo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trình</w:t>
      </w:r>
      <w:proofErr w:type="spellEnd"/>
      <w:r>
        <w:rPr>
          <w:rFonts w:cs="Times New Roman"/>
        </w:rPr>
        <w:t>,…</w:t>
      </w:r>
      <w:proofErr w:type="gramEnd"/>
      <w:r>
        <w:rPr>
          <w:rFonts w:cs="Times New Roman"/>
        </w:rPr>
        <w:t xml:space="preserve"> </w:t>
      </w:r>
    </w:p>
    <w:p w14:paraId="4D262E3B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, ISBN. </w:t>
      </w:r>
    </w:p>
    <w:p w14:paraId="4CC87C8D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</w:t>
      </w:r>
      <w:proofErr w:type="spellStart"/>
      <w:r>
        <w:rPr>
          <w:rStyle w:val="Strong"/>
          <w:rFonts w:cs="Times New Roman"/>
        </w:rPr>
        <w:t>Bản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sao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cuốn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 xml:space="preserve">. </w:t>
      </w:r>
    </w:p>
    <w:p w14:paraId="425F1560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</w:t>
      </w:r>
      <w:proofErr w:type="spellStart"/>
      <w:r>
        <w:rPr>
          <w:rStyle w:val="Strong"/>
          <w:rFonts w:cs="Times New Roman"/>
        </w:rPr>
        <w:t>Bạn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đọc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. </w:t>
      </w:r>
    </w:p>
    <w:p w14:paraId="54C3C9C8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</w:t>
      </w:r>
      <w:proofErr w:type="spellStart"/>
      <w:r>
        <w:rPr>
          <w:rStyle w:val="Strong"/>
          <w:rFonts w:cs="Times New Roman"/>
        </w:rPr>
        <w:t>Phiếu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. </w:t>
      </w:r>
    </w:p>
    <w:p w14:paraId="7620E98D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Chi </w:t>
      </w:r>
      <w:proofErr w:type="spellStart"/>
      <w:r>
        <w:rPr>
          <w:rStyle w:val="Strong"/>
          <w:rFonts w:cs="Times New Roman"/>
        </w:rPr>
        <w:t>tiết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. </w:t>
      </w:r>
    </w:p>
    <w:p w14:paraId="67ACB5A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+ </w:t>
      </w:r>
      <w:proofErr w:type="spellStart"/>
      <w:r>
        <w:rPr>
          <w:rStyle w:val="Strong"/>
          <w:rFonts w:cs="Times New Roman"/>
        </w:rPr>
        <w:t>Tiền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phạt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do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. </w:t>
      </w:r>
    </w:p>
    <w:p w14:paraId="67C13250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lastRenderedPageBreak/>
        <w:t>Mối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quan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hệ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giữa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các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thực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thể</w:t>
      </w:r>
      <w:proofErr w:type="spellEnd"/>
    </w:p>
    <w:p w14:paraId="79B409D1" w14:textId="77777777" w:rsidR="000B7453" w:rsidRDefault="00000000">
      <w:pPr>
        <w:pStyle w:val="NormalWeb"/>
      </w:pP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E98034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danh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. </w:t>
      </w:r>
    </w:p>
    <w:p w14:paraId="3AE8064F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bản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sao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. </w:t>
      </w:r>
    </w:p>
    <w:p w14:paraId="7246E01C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bạn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phiếu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. </w:t>
      </w:r>
    </w:p>
    <w:p w14:paraId="24108317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phiếu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r>
        <w:rPr>
          <w:rStyle w:val="Strong"/>
          <w:rFonts w:cs="Times New Roman"/>
        </w:rPr>
        <w:t xml:space="preserve">chi </w:t>
      </w:r>
      <w:proofErr w:type="spellStart"/>
      <w:r>
        <w:rPr>
          <w:rStyle w:val="Strong"/>
          <w:rFonts w:cs="Times New Roman"/>
        </w:rPr>
        <w:t>tiết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. </w:t>
      </w:r>
    </w:p>
    <w:p w14:paraId="2881D902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>+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bản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sao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. </w:t>
      </w:r>
    </w:p>
    <w:p w14:paraId="186ED86D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phiếu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khoản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tiền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phạt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trễ</w:t>
      </w:r>
      <w:proofErr w:type="spellEnd"/>
      <w:r>
        <w:rPr>
          <w:rFonts w:cs="Times New Roman"/>
        </w:rPr>
        <w:t xml:space="preserve">. </w:t>
      </w:r>
    </w:p>
    <w:p w14:paraId="6F719800" w14:textId="77777777" w:rsidR="000B7453" w:rsidRDefault="00000000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tài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khoản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người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. </w:t>
      </w:r>
    </w:p>
    <w:p w14:paraId="73E11FFF" w14:textId="77777777" w:rsidR="000B7453" w:rsidRDefault="00000000">
      <w:pPr>
        <w:pStyle w:val="NormalWeb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Strong"/>
        </w:rPr>
        <w:t>trigger</w:t>
      </w:r>
      <w:r>
        <w:t xml:space="preserve">, </w:t>
      </w:r>
      <w:r>
        <w:rPr>
          <w:rStyle w:val="Strong"/>
        </w:rPr>
        <w:t>view</w:t>
      </w:r>
      <w:r>
        <w:t xml:space="preserve">, </w:t>
      </w:r>
      <w:r>
        <w:rPr>
          <w:rStyle w:val="Strong"/>
        </w:rPr>
        <w:t>index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</w:rPr>
        <w:t>stored procedure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. </w:t>
      </w:r>
    </w:p>
    <w:p w14:paraId="1E957E56" w14:textId="77777777" w:rsidR="000B7453" w:rsidRDefault="00000000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114300" distR="114300" wp14:anchorId="3A46A5BB" wp14:editId="4350BCB1">
            <wp:extent cx="6143625" cy="4079240"/>
            <wp:effectExtent l="0" t="0" r="3175" b="10160"/>
            <wp:docPr id="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7717" w14:textId="77777777" w:rsidR="000B7453" w:rsidRDefault="00000000">
      <w:pPr>
        <w:jc w:val="center"/>
        <w:rPr>
          <w:rStyle w:val="Strong"/>
          <w:rFonts w:cs="Times New Roman"/>
          <w:b w:val="0"/>
          <w:bCs w:val="0"/>
        </w:rPr>
      </w:pPr>
      <w:proofErr w:type="spellStart"/>
      <w:r>
        <w:rPr>
          <w:rStyle w:val="Strong"/>
          <w:rFonts w:cs="Times New Roman"/>
          <w:b w:val="0"/>
          <w:bCs w:val="0"/>
        </w:rPr>
        <w:t>Hình</w:t>
      </w:r>
      <w:proofErr w:type="spellEnd"/>
      <w:r>
        <w:rPr>
          <w:rStyle w:val="Strong"/>
          <w:rFonts w:cs="Times New Roman"/>
          <w:b w:val="0"/>
          <w:bCs w:val="0"/>
        </w:rPr>
        <w:t xml:space="preserve"> 2,4: </w:t>
      </w:r>
      <w:proofErr w:type="spellStart"/>
      <w:r>
        <w:rPr>
          <w:rStyle w:val="Strong"/>
          <w:rFonts w:cs="Times New Roman"/>
          <w:b w:val="0"/>
          <w:bCs w:val="0"/>
        </w:rPr>
        <w:t>sơ</w:t>
      </w:r>
      <w:proofErr w:type="spellEnd"/>
      <w:r>
        <w:rPr>
          <w:rStyle w:val="Strong"/>
          <w:rFonts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</w:rPr>
        <w:t>đồ</w:t>
      </w:r>
      <w:proofErr w:type="spellEnd"/>
      <w:r>
        <w:rPr>
          <w:rStyle w:val="Strong"/>
          <w:rFonts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</w:rPr>
        <w:t>quan</w:t>
      </w:r>
      <w:proofErr w:type="spellEnd"/>
      <w:r>
        <w:rPr>
          <w:rStyle w:val="Strong"/>
          <w:rFonts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</w:rPr>
        <w:t>hệ</w:t>
      </w:r>
      <w:proofErr w:type="spellEnd"/>
      <w:r>
        <w:rPr>
          <w:rStyle w:val="Strong"/>
          <w:rFonts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</w:rPr>
        <w:t>của</w:t>
      </w:r>
      <w:proofErr w:type="spellEnd"/>
      <w:r>
        <w:rPr>
          <w:rStyle w:val="Strong"/>
          <w:rFonts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</w:rPr>
        <w:t>hệ</w:t>
      </w:r>
      <w:proofErr w:type="spellEnd"/>
      <w:r>
        <w:rPr>
          <w:rStyle w:val="Strong"/>
          <w:rFonts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</w:rPr>
        <w:t>thống</w:t>
      </w:r>
      <w:proofErr w:type="spellEnd"/>
    </w:p>
    <w:p w14:paraId="2711A2FF" w14:textId="77777777" w:rsidR="000B7453" w:rsidRDefault="000B7453">
      <w:pPr>
        <w:rPr>
          <w:rStyle w:val="Strong"/>
          <w:rFonts w:cs="Times New Roman"/>
          <w:sz w:val="26"/>
          <w:szCs w:val="26"/>
        </w:rPr>
      </w:pPr>
    </w:p>
    <w:p w14:paraId="6AA6CADB" w14:textId="77777777" w:rsidR="000B7453" w:rsidRDefault="000B7453">
      <w:pPr>
        <w:rPr>
          <w:rStyle w:val="Strong"/>
          <w:rFonts w:cs="Times New Roman"/>
          <w:sz w:val="26"/>
          <w:szCs w:val="26"/>
        </w:rPr>
      </w:pPr>
    </w:p>
    <w:p w14:paraId="1BC11292" w14:textId="77777777" w:rsidR="000B7453" w:rsidRDefault="00000000">
      <w:pPr>
        <w:rPr>
          <w:rFonts w:cs="Times New Roman"/>
          <w:sz w:val="26"/>
          <w:szCs w:val="26"/>
        </w:rPr>
      </w:pPr>
      <w:r>
        <w:rPr>
          <w:rStyle w:val="Strong"/>
          <w:rFonts w:cs="Times New Roman"/>
          <w:sz w:val="26"/>
          <w:szCs w:val="26"/>
        </w:rPr>
        <w:t xml:space="preserve">2.3.2 </w:t>
      </w:r>
      <w:proofErr w:type="spellStart"/>
      <w:r>
        <w:rPr>
          <w:rStyle w:val="Strong"/>
          <w:rFonts w:cs="Times New Roman"/>
          <w:sz w:val="26"/>
          <w:szCs w:val="26"/>
        </w:rPr>
        <w:t>Thiết</w:t>
      </w:r>
      <w:proofErr w:type="spellEnd"/>
      <w:r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>
        <w:rPr>
          <w:rStyle w:val="Strong"/>
          <w:rFonts w:cs="Times New Roman"/>
          <w:sz w:val="26"/>
          <w:szCs w:val="26"/>
        </w:rPr>
        <w:t>kế</w:t>
      </w:r>
      <w:proofErr w:type="spellEnd"/>
      <w:r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>
        <w:rPr>
          <w:rStyle w:val="Strong"/>
          <w:rFonts w:cs="Times New Roman"/>
          <w:sz w:val="26"/>
          <w:szCs w:val="26"/>
        </w:rPr>
        <w:t>bảng</w:t>
      </w:r>
      <w:proofErr w:type="spellEnd"/>
      <w:r>
        <w:rPr>
          <w:rStyle w:val="Strong"/>
          <w:rFonts w:cs="Times New Roman"/>
          <w:sz w:val="26"/>
          <w:szCs w:val="26"/>
        </w:rPr>
        <w:t xml:space="preserve"> (Table Design)</w:t>
      </w:r>
    </w:p>
    <w:p w14:paraId="58F22ACD" w14:textId="77777777" w:rsidR="000B7453" w:rsidRDefault="00000000">
      <w:pPr>
        <w:pStyle w:val="NormalWeb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D60EA6A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a)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tai_khoan_nguoi_dung</w:t>
      </w:r>
      <w:proofErr w:type="spellEnd"/>
    </w:p>
    <w:p w14:paraId="6A0DCC95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45"/>
        <w:gridCol w:w="787"/>
        <w:gridCol w:w="4188"/>
      </w:tblGrid>
      <w:tr w:rsidR="000B7453" w14:paraId="5942319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E6E556F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59D04CFA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272601DE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</w:tcPr>
          <w:p w14:paraId="78225C77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23EBC761" w14:textId="77777777">
        <w:trPr>
          <w:tblCellSpacing w:w="15" w:type="dxa"/>
        </w:trPr>
        <w:tc>
          <w:tcPr>
            <w:tcW w:w="0" w:type="auto"/>
            <w:vAlign w:val="center"/>
          </w:tcPr>
          <w:p w14:paraId="5B768C4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</w:tcPr>
          <w:p w14:paraId="6DF0991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vAlign w:val="center"/>
          </w:tcPr>
          <w:p w14:paraId="422E1FFC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vAlign w:val="center"/>
          </w:tcPr>
          <w:p w14:paraId="7E8DE08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người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tự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tăng</w:t>
            </w:r>
            <w:proofErr w:type="spellEnd"/>
          </w:p>
        </w:tc>
      </w:tr>
      <w:tr w:rsidR="000B7453" w14:paraId="3B96E239" w14:textId="77777777">
        <w:trPr>
          <w:tblCellSpacing w:w="15" w:type="dxa"/>
        </w:trPr>
        <w:tc>
          <w:tcPr>
            <w:tcW w:w="0" w:type="auto"/>
            <w:vAlign w:val="center"/>
          </w:tcPr>
          <w:p w14:paraId="274CA56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ten_dang_nhap</w:t>
            </w:r>
            <w:proofErr w:type="spellEnd"/>
          </w:p>
        </w:tc>
        <w:tc>
          <w:tcPr>
            <w:tcW w:w="0" w:type="auto"/>
            <w:vAlign w:val="center"/>
          </w:tcPr>
          <w:p w14:paraId="427195F0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citext</w:t>
            </w:r>
            <w:proofErr w:type="spellEnd"/>
          </w:p>
        </w:tc>
        <w:tc>
          <w:tcPr>
            <w:tcW w:w="0" w:type="auto"/>
            <w:vAlign w:val="center"/>
          </w:tcPr>
          <w:p w14:paraId="1A920343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Unique</w:t>
            </w:r>
          </w:p>
        </w:tc>
        <w:tc>
          <w:tcPr>
            <w:tcW w:w="0" w:type="auto"/>
            <w:vAlign w:val="center"/>
          </w:tcPr>
          <w:p w14:paraId="6E93EA7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duy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nhất</w:t>
            </w:r>
            <w:proofErr w:type="spellEnd"/>
          </w:p>
        </w:tc>
      </w:tr>
      <w:tr w:rsidR="000B7453" w14:paraId="2ACF64AA" w14:textId="77777777">
        <w:trPr>
          <w:tblCellSpacing w:w="15" w:type="dxa"/>
        </w:trPr>
        <w:tc>
          <w:tcPr>
            <w:tcW w:w="0" w:type="auto"/>
            <w:vAlign w:val="center"/>
          </w:tcPr>
          <w:p w14:paraId="26717C7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mat_khau_hash</w:t>
            </w:r>
            <w:proofErr w:type="spellEnd"/>
          </w:p>
        </w:tc>
        <w:tc>
          <w:tcPr>
            <w:tcW w:w="0" w:type="auto"/>
            <w:vAlign w:val="center"/>
          </w:tcPr>
          <w:p w14:paraId="6AC01626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text</w:t>
            </w:r>
          </w:p>
        </w:tc>
        <w:tc>
          <w:tcPr>
            <w:tcW w:w="0" w:type="auto"/>
            <w:vAlign w:val="center"/>
          </w:tcPr>
          <w:p w14:paraId="661EAFDB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4D4EA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Lưu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mật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khẩu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hóa</w:t>
            </w:r>
            <w:proofErr w:type="spellEnd"/>
          </w:p>
        </w:tc>
      </w:tr>
      <w:tr w:rsidR="000B7453" w14:paraId="5DEF2B7C" w14:textId="77777777">
        <w:trPr>
          <w:tblCellSpacing w:w="15" w:type="dxa"/>
        </w:trPr>
        <w:tc>
          <w:tcPr>
            <w:tcW w:w="0" w:type="auto"/>
            <w:vAlign w:val="center"/>
          </w:tcPr>
          <w:p w14:paraId="71559B3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lastRenderedPageBreak/>
              <w:t>vai_tro</w:t>
            </w:r>
            <w:proofErr w:type="spellEnd"/>
          </w:p>
        </w:tc>
        <w:tc>
          <w:tcPr>
            <w:tcW w:w="0" w:type="auto"/>
            <w:vAlign w:val="center"/>
          </w:tcPr>
          <w:p w14:paraId="7C311F97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20)</w:t>
            </w:r>
          </w:p>
        </w:tc>
        <w:tc>
          <w:tcPr>
            <w:tcW w:w="0" w:type="auto"/>
            <w:vAlign w:val="center"/>
          </w:tcPr>
          <w:p w14:paraId="0395D91F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B73814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QUAN_TRI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hoặc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NHAN_VIEN</w:t>
            </w:r>
          </w:p>
        </w:tc>
      </w:tr>
      <w:tr w:rsidR="000B7453" w14:paraId="0140A506" w14:textId="77777777">
        <w:trPr>
          <w:tblCellSpacing w:w="15" w:type="dxa"/>
        </w:trPr>
        <w:tc>
          <w:tcPr>
            <w:tcW w:w="0" w:type="auto"/>
            <w:vAlign w:val="center"/>
          </w:tcPr>
          <w:p w14:paraId="3B64142E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dang_hoat_dong</w:t>
            </w:r>
            <w:proofErr w:type="spellEnd"/>
          </w:p>
        </w:tc>
        <w:tc>
          <w:tcPr>
            <w:tcW w:w="0" w:type="auto"/>
            <w:vAlign w:val="center"/>
          </w:tcPr>
          <w:p w14:paraId="0967044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</w:tcPr>
          <w:p w14:paraId="501BC9EB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1E2A11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là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true</w:t>
            </w:r>
          </w:p>
        </w:tc>
      </w:tr>
      <w:tr w:rsidR="000B7453" w14:paraId="078F0ABC" w14:textId="77777777">
        <w:trPr>
          <w:tblCellSpacing w:w="15" w:type="dxa"/>
        </w:trPr>
        <w:tc>
          <w:tcPr>
            <w:tcW w:w="0" w:type="auto"/>
            <w:vAlign w:val="center"/>
          </w:tcPr>
          <w:p w14:paraId="2807784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tao_luc</w:t>
            </w:r>
            <w:proofErr w:type="spellEnd"/>
          </w:p>
        </w:tc>
        <w:tc>
          <w:tcPr>
            <w:tcW w:w="0" w:type="auto"/>
            <w:vAlign w:val="center"/>
          </w:tcPr>
          <w:p w14:paraId="419EE064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</w:tcPr>
          <w:p w14:paraId="07132713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CEAB5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điểm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tạo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tài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khoản</w:t>
            </w:r>
            <w:proofErr w:type="spellEnd"/>
          </w:p>
        </w:tc>
      </w:tr>
    </w:tbl>
    <w:p w14:paraId="159B8CA4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</w:p>
    <w:p w14:paraId="0B6F27DA" w14:textId="3BA55178" w:rsidR="000B7453" w:rsidRDefault="000B7453">
      <w:pPr>
        <w:rPr>
          <w:rFonts w:cs="Times New Roman"/>
        </w:rPr>
      </w:pPr>
    </w:p>
    <w:p w14:paraId="4258997B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b)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danh_muc</w:t>
      </w:r>
      <w:proofErr w:type="spellEnd"/>
    </w:p>
    <w:p w14:paraId="5C04E1DE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45"/>
        <w:gridCol w:w="787"/>
        <w:gridCol w:w="4098"/>
      </w:tblGrid>
      <w:tr w:rsidR="000B7453" w14:paraId="1ECA9AA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59E7DA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0E2066BF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0C126AFB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</w:tcPr>
          <w:p w14:paraId="399EDE80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6C1A8327" w14:textId="77777777">
        <w:trPr>
          <w:tblCellSpacing w:w="15" w:type="dxa"/>
        </w:trPr>
        <w:tc>
          <w:tcPr>
            <w:tcW w:w="0" w:type="auto"/>
            <w:vAlign w:val="center"/>
          </w:tcPr>
          <w:p w14:paraId="5D9B134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danh_muc_id</w:t>
            </w:r>
            <w:proofErr w:type="spellEnd"/>
          </w:p>
        </w:tc>
        <w:tc>
          <w:tcPr>
            <w:tcW w:w="0" w:type="auto"/>
            <w:vAlign w:val="center"/>
          </w:tcPr>
          <w:p w14:paraId="213FE0F1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vAlign w:val="center"/>
          </w:tcPr>
          <w:p w14:paraId="2AA535F9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vAlign w:val="center"/>
          </w:tcPr>
          <w:p w14:paraId="1F1462AE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mục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tự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tăng</w:t>
            </w:r>
            <w:proofErr w:type="spellEnd"/>
          </w:p>
        </w:tc>
      </w:tr>
      <w:tr w:rsidR="000B7453" w14:paraId="56C19162" w14:textId="77777777">
        <w:trPr>
          <w:tblCellSpacing w:w="15" w:type="dxa"/>
        </w:trPr>
        <w:tc>
          <w:tcPr>
            <w:tcW w:w="0" w:type="auto"/>
            <w:vAlign w:val="center"/>
          </w:tcPr>
          <w:p w14:paraId="5026561E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ten</w:t>
            </w:r>
          </w:p>
        </w:tc>
        <w:tc>
          <w:tcPr>
            <w:tcW w:w="0" w:type="auto"/>
            <w:vAlign w:val="center"/>
          </w:tcPr>
          <w:p w14:paraId="69C2ACEA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100)</w:t>
            </w:r>
          </w:p>
        </w:tc>
        <w:tc>
          <w:tcPr>
            <w:tcW w:w="0" w:type="auto"/>
            <w:vAlign w:val="center"/>
          </w:tcPr>
          <w:p w14:paraId="6C707C0D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Unique</w:t>
            </w:r>
          </w:p>
        </w:tc>
        <w:tc>
          <w:tcPr>
            <w:tcW w:w="0" w:type="auto"/>
            <w:vAlign w:val="center"/>
          </w:tcPr>
          <w:p w14:paraId="3253DFE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mục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duy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nhất</w:t>
            </w:r>
            <w:proofErr w:type="spellEnd"/>
          </w:p>
        </w:tc>
      </w:tr>
    </w:tbl>
    <w:p w14:paraId="5AF34F17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</w:p>
    <w:p w14:paraId="432E142D" w14:textId="50333B64" w:rsidR="000B7453" w:rsidRDefault="000B7453">
      <w:pPr>
        <w:rPr>
          <w:rFonts w:cs="Times New Roman"/>
        </w:rPr>
      </w:pPr>
    </w:p>
    <w:p w14:paraId="59C8CEA0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c)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sach</w:t>
      </w:r>
      <w:proofErr w:type="spellEnd"/>
    </w:p>
    <w:p w14:paraId="07ABA685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345"/>
        <w:gridCol w:w="787"/>
        <w:gridCol w:w="4962"/>
      </w:tblGrid>
      <w:tr w:rsidR="000B7453" w14:paraId="429BACF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20005A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69BA53D6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2C2F1C19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</w:tcPr>
          <w:p w14:paraId="2655BF61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64CF8EDD" w14:textId="77777777">
        <w:trPr>
          <w:tblCellSpacing w:w="15" w:type="dxa"/>
        </w:trPr>
        <w:tc>
          <w:tcPr>
            <w:tcW w:w="0" w:type="auto"/>
            <w:vAlign w:val="center"/>
          </w:tcPr>
          <w:p w14:paraId="6947CA4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sach_id</w:t>
            </w:r>
            <w:proofErr w:type="spellEnd"/>
          </w:p>
        </w:tc>
        <w:tc>
          <w:tcPr>
            <w:tcW w:w="0" w:type="auto"/>
            <w:vAlign w:val="center"/>
          </w:tcPr>
          <w:p w14:paraId="02274535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vAlign w:val="center"/>
          </w:tcPr>
          <w:p w14:paraId="3796C611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vAlign w:val="center"/>
          </w:tcPr>
          <w:p w14:paraId="2E393C6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sách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tự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tăng</w:t>
            </w:r>
            <w:proofErr w:type="spellEnd"/>
          </w:p>
        </w:tc>
      </w:tr>
      <w:tr w:rsidR="000B7453" w14:paraId="79DD4842" w14:textId="77777777">
        <w:trPr>
          <w:tblCellSpacing w:w="15" w:type="dxa"/>
        </w:trPr>
        <w:tc>
          <w:tcPr>
            <w:tcW w:w="0" w:type="auto"/>
            <w:vAlign w:val="center"/>
          </w:tcPr>
          <w:p w14:paraId="09A8A4C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tieu_de</w:t>
            </w:r>
            <w:proofErr w:type="spellEnd"/>
          </w:p>
        </w:tc>
        <w:tc>
          <w:tcPr>
            <w:tcW w:w="0" w:type="auto"/>
            <w:vAlign w:val="center"/>
          </w:tcPr>
          <w:p w14:paraId="25C54C3E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200)</w:t>
            </w:r>
          </w:p>
        </w:tc>
        <w:tc>
          <w:tcPr>
            <w:tcW w:w="0" w:type="auto"/>
            <w:vAlign w:val="center"/>
          </w:tcPr>
          <w:p w14:paraId="1D0AAEFB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E79F7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</w:p>
        </w:tc>
      </w:tr>
      <w:tr w:rsidR="000B7453" w14:paraId="1A79F1E1" w14:textId="77777777">
        <w:trPr>
          <w:tblCellSpacing w:w="15" w:type="dxa"/>
        </w:trPr>
        <w:tc>
          <w:tcPr>
            <w:tcW w:w="0" w:type="auto"/>
            <w:vAlign w:val="center"/>
          </w:tcPr>
          <w:p w14:paraId="3929F660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tac_gia</w:t>
            </w:r>
            <w:proofErr w:type="spellEnd"/>
          </w:p>
        </w:tc>
        <w:tc>
          <w:tcPr>
            <w:tcW w:w="0" w:type="auto"/>
            <w:vAlign w:val="center"/>
          </w:tcPr>
          <w:p w14:paraId="19DD9805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150)</w:t>
            </w:r>
          </w:p>
        </w:tc>
        <w:tc>
          <w:tcPr>
            <w:tcW w:w="0" w:type="auto"/>
            <w:vAlign w:val="center"/>
          </w:tcPr>
          <w:p w14:paraId="651DB4CE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AE3D7E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</w:p>
        </w:tc>
      </w:tr>
      <w:tr w:rsidR="000B7453" w14:paraId="328508AA" w14:textId="77777777">
        <w:trPr>
          <w:tblCellSpacing w:w="15" w:type="dxa"/>
        </w:trPr>
        <w:tc>
          <w:tcPr>
            <w:tcW w:w="0" w:type="auto"/>
            <w:vAlign w:val="center"/>
          </w:tcPr>
          <w:p w14:paraId="5340F5D1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nha_xuat_ban</w:t>
            </w:r>
            <w:proofErr w:type="spellEnd"/>
          </w:p>
        </w:tc>
        <w:tc>
          <w:tcPr>
            <w:tcW w:w="0" w:type="auto"/>
            <w:vAlign w:val="center"/>
          </w:tcPr>
          <w:p w14:paraId="7E232BCA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150)</w:t>
            </w:r>
          </w:p>
        </w:tc>
        <w:tc>
          <w:tcPr>
            <w:tcW w:w="0" w:type="auto"/>
            <w:vAlign w:val="center"/>
          </w:tcPr>
          <w:p w14:paraId="2653CE8F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28064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trống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nhưng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thì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</w:p>
        </w:tc>
      </w:tr>
      <w:tr w:rsidR="000B7453" w14:paraId="7A706EDB" w14:textId="77777777">
        <w:trPr>
          <w:tblCellSpacing w:w="15" w:type="dxa"/>
        </w:trPr>
        <w:tc>
          <w:tcPr>
            <w:tcW w:w="0" w:type="auto"/>
            <w:vAlign w:val="center"/>
          </w:tcPr>
          <w:p w14:paraId="34AA30C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lastRenderedPageBreak/>
              <w:t>isbn</w:t>
            </w:r>
            <w:proofErr w:type="spellEnd"/>
          </w:p>
        </w:tc>
        <w:tc>
          <w:tcPr>
            <w:tcW w:w="0" w:type="auto"/>
            <w:vAlign w:val="center"/>
          </w:tcPr>
          <w:p w14:paraId="001F40E2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20)</w:t>
            </w:r>
          </w:p>
        </w:tc>
        <w:tc>
          <w:tcPr>
            <w:tcW w:w="0" w:type="auto"/>
            <w:vAlign w:val="center"/>
          </w:tcPr>
          <w:p w14:paraId="4A08BCBF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Unique</w:t>
            </w:r>
          </w:p>
        </w:tc>
        <w:tc>
          <w:tcPr>
            <w:tcW w:w="0" w:type="auto"/>
            <w:vAlign w:val="center"/>
          </w:tcPr>
          <w:p w14:paraId="4C3DD064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Duy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nhất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null</w:t>
            </w:r>
          </w:p>
        </w:tc>
      </w:tr>
      <w:tr w:rsidR="000B7453" w14:paraId="73A0D01B" w14:textId="77777777">
        <w:trPr>
          <w:tblCellSpacing w:w="15" w:type="dxa"/>
        </w:trPr>
        <w:tc>
          <w:tcPr>
            <w:tcW w:w="0" w:type="auto"/>
            <w:vAlign w:val="center"/>
          </w:tcPr>
          <w:p w14:paraId="4659C24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danh_muc_id</w:t>
            </w:r>
            <w:proofErr w:type="spellEnd"/>
          </w:p>
        </w:tc>
        <w:tc>
          <w:tcPr>
            <w:tcW w:w="0" w:type="auto"/>
            <w:vAlign w:val="center"/>
          </w:tcPr>
          <w:p w14:paraId="7C7F7F19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423BE9B4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vAlign w:val="center"/>
          </w:tcPr>
          <w:p w14:paraId="0F816F8B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danh_muc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danh_muc_id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07FA5E30" w14:textId="77777777">
        <w:trPr>
          <w:tblCellSpacing w:w="15" w:type="dxa"/>
        </w:trPr>
        <w:tc>
          <w:tcPr>
            <w:tcW w:w="0" w:type="auto"/>
            <w:vAlign w:val="center"/>
          </w:tcPr>
          <w:p w14:paraId="7B5C86E1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tao_luc</w:t>
            </w:r>
            <w:proofErr w:type="spellEnd"/>
          </w:p>
        </w:tc>
        <w:tc>
          <w:tcPr>
            <w:tcW w:w="0" w:type="auto"/>
            <w:vAlign w:val="center"/>
          </w:tcPr>
          <w:p w14:paraId="27AF554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</w:tcPr>
          <w:p w14:paraId="0C687D03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90903E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điểm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thêm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sách</w:t>
            </w:r>
            <w:proofErr w:type="spellEnd"/>
          </w:p>
        </w:tc>
      </w:tr>
    </w:tbl>
    <w:p w14:paraId="2AFC0BBD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</w:p>
    <w:p w14:paraId="225B2342" w14:textId="587A3A27" w:rsidR="000B7453" w:rsidRDefault="000B7453">
      <w:pPr>
        <w:rPr>
          <w:rFonts w:cs="Times New Roman"/>
        </w:rPr>
      </w:pPr>
    </w:p>
    <w:p w14:paraId="1D646D66" w14:textId="77777777" w:rsidR="000B7453" w:rsidRDefault="00000000">
      <w:pPr>
        <w:pStyle w:val="Heading3"/>
        <w:keepNext w:val="0"/>
        <w:keepLines w:val="0"/>
        <w:rPr>
          <w:rStyle w:val="HTMLCode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d)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ban_sao_sach</w:t>
      </w:r>
      <w:proofErr w:type="spellEnd"/>
    </w:p>
    <w:p w14:paraId="45C3699B" w14:textId="77777777" w:rsidR="00AE0AEF" w:rsidRPr="00AE0AEF" w:rsidRDefault="00AE0AEF" w:rsidP="00AE0AEF"/>
    <w:p w14:paraId="30C5B467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45"/>
        <w:gridCol w:w="767"/>
        <w:gridCol w:w="5862"/>
      </w:tblGrid>
      <w:tr w:rsidR="000B7453" w14:paraId="4D1AF1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9ECC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C79C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7ACD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B6C1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0200F64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A622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ban_sao_id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4B5E2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63A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62BF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bản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sao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tự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tăng</w:t>
            </w:r>
            <w:proofErr w:type="spellEnd"/>
          </w:p>
        </w:tc>
      </w:tr>
      <w:tr w:rsidR="000B7453" w14:paraId="0010246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5A67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sach_id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FE970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661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A2F4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sach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sach_id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1BF8B57A" w14:textId="77777777">
        <w:trPr>
          <w:tblCellSpacing w:w="15" w:type="dxa"/>
        </w:trPr>
        <w:tc>
          <w:tcPr>
            <w:tcW w:w="0" w:type="auto"/>
            <w:vAlign w:val="center"/>
          </w:tcPr>
          <w:p w14:paraId="0651ABB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ma_ban_sao</w:t>
            </w:r>
            <w:proofErr w:type="spellEnd"/>
          </w:p>
        </w:tc>
        <w:tc>
          <w:tcPr>
            <w:tcW w:w="0" w:type="auto"/>
            <w:vAlign w:val="center"/>
          </w:tcPr>
          <w:p w14:paraId="06351740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50)</w:t>
            </w:r>
          </w:p>
        </w:tc>
        <w:tc>
          <w:tcPr>
            <w:tcW w:w="0" w:type="auto"/>
            <w:vAlign w:val="center"/>
          </w:tcPr>
          <w:p w14:paraId="3DC9A0E0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Unique</w:t>
            </w:r>
          </w:p>
        </w:tc>
        <w:tc>
          <w:tcPr>
            <w:tcW w:w="0" w:type="auto"/>
            <w:vAlign w:val="center"/>
          </w:tcPr>
          <w:p w14:paraId="7B2D829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riêng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cho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từng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cuốn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sách</w:t>
            </w:r>
            <w:proofErr w:type="spellEnd"/>
          </w:p>
        </w:tc>
      </w:tr>
      <w:tr w:rsidR="000B7453" w14:paraId="6B904CE7" w14:textId="77777777">
        <w:trPr>
          <w:tblCellSpacing w:w="15" w:type="dxa"/>
        </w:trPr>
        <w:tc>
          <w:tcPr>
            <w:tcW w:w="0" w:type="auto"/>
            <w:vAlign w:val="center"/>
          </w:tcPr>
          <w:p w14:paraId="2F56C74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trang_thai</w:t>
            </w:r>
            <w:proofErr w:type="spellEnd"/>
          </w:p>
        </w:tc>
        <w:tc>
          <w:tcPr>
            <w:tcW w:w="0" w:type="auto"/>
            <w:vAlign w:val="center"/>
          </w:tcPr>
          <w:p w14:paraId="2F281DAD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20)</w:t>
            </w:r>
          </w:p>
        </w:tc>
        <w:tc>
          <w:tcPr>
            <w:tcW w:w="0" w:type="auto"/>
            <w:vAlign w:val="center"/>
          </w:tcPr>
          <w:p w14:paraId="31074DBD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3E27F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SAN_SANG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DANG_MUON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MAT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HU_HONG</w:t>
            </w:r>
          </w:p>
        </w:tc>
      </w:tr>
      <w:tr w:rsidR="000B7453" w14:paraId="02C59DC7" w14:textId="77777777">
        <w:trPr>
          <w:tblCellSpacing w:w="15" w:type="dxa"/>
        </w:trPr>
        <w:tc>
          <w:tcPr>
            <w:tcW w:w="0" w:type="auto"/>
            <w:vAlign w:val="center"/>
          </w:tcPr>
          <w:p w14:paraId="19E324C5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ghi_chu</w:t>
            </w:r>
            <w:proofErr w:type="spellEnd"/>
          </w:p>
        </w:tc>
        <w:tc>
          <w:tcPr>
            <w:tcW w:w="0" w:type="auto"/>
            <w:vAlign w:val="center"/>
          </w:tcPr>
          <w:p w14:paraId="3A065C2E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200)</w:t>
            </w:r>
          </w:p>
        </w:tc>
        <w:tc>
          <w:tcPr>
            <w:tcW w:w="0" w:type="auto"/>
            <w:vAlign w:val="center"/>
          </w:tcPr>
          <w:p w14:paraId="210B168C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6CB76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chú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tình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trạng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bản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sao</w:t>
            </w:r>
            <w:proofErr w:type="spellEnd"/>
          </w:p>
        </w:tc>
      </w:tr>
    </w:tbl>
    <w:p w14:paraId="72429236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, hư </w:t>
      </w:r>
      <w:proofErr w:type="spellStart"/>
      <w:r>
        <w:t>hỏng</w:t>
      </w:r>
      <w:proofErr w:type="spellEnd"/>
      <w:r>
        <w:t xml:space="preserve">. </w:t>
      </w:r>
    </w:p>
    <w:p w14:paraId="7EF0274A" w14:textId="6415C74D" w:rsidR="000B7453" w:rsidRDefault="000B7453">
      <w:pPr>
        <w:rPr>
          <w:rFonts w:cs="Times New Roman"/>
        </w:rPr>
      </w:pPr>
    </w:p>
    <w:p w14:paraId="38391FA2" w14:textId="77777777" w:rsidR="00AE0AEF" w:rsidRDefault="00AE0AEF">
      <w:pPr>
        <w:rPr>
          <w:rFonts w:cs="Times New Roman"/>
        </w:rPr>
      </w:pPr>
    </w:p>
    <w:p w14:paraId="6CDB2690" w14:textId="77777777" w:rsidR="00AE0AEF" w:rsidRDefault="00AE0AEF">
      <w:pPr>
        <w:rPr>
          <w:rFonts w:cs="Times New Roman"/>
        </w:rPr>
      </w:pPr>
    </w:p>
    <w:p w14:paraId="35CFEA51" w14:textId="77777777" w:rsidR="00AE0AEF" w:rsidRDefault="00AE0AEF">
      <w:pPr>
        <w:rPr>
          <w:rFonts w:cs="Times New Roman"/>
        </w:rPr>
      </w:pPr>
    </w:p>
    <w:p w14:paraId="7C7D9F1C" w14:textId="77777777" w:rsidR="00AE0AEF" w:rsidRDefault="00AE0AEF">
      <w:pPr>
        <w:rPr>
          <w:rFonts w:cs="Times New Roman"/>
        </w:rPr>
      </w:pPr>
    </w:p>
    <w:p w14:paraId="1824FFBB" w14:textId="77777777" w:rsidR="00AE0AEF" w:rsidRDefault="00AE0AEF">
      <w:pPr>
        <w:rPr>
          <w:rFonts w:cs="Times New Roman"/>
        </w:rPr>
      </w:pPr>
    </w:p>
    <w:p w14:paraId="0C33E83B" w14:textId="77777777" w:rsidR="00AE0AEF" w:rsidRDefault="00AE0AEF">
      <w:pPr>
        <w:rPr>
          <w:rFonts w:cs="Times New Roman"/>
        </w:rPr>
      </w:pPr>
    </w:p>
    <w:p w14:paraId="5E203499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e)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ban_doc</w:t>
      </w:r>
      <w:proofErr w:type="spellEnd"/>
    </w:p>
    <w:p w14:paraId="148EAF05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45"/>
        <w:gridCol w:w="787"/>
        <w:gridCol w:w="4602"/>
      </w:tblGrid>
      <w:tr w:rsidR="000B7453" w14:paraId="2DE8838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DD19B3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7D2FBB6B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2B35FE72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</w:tcPr>
          <w:p w14:paraId="516F1795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0D9FCE95" w14:textId="77777777">
        <w:trPr>
          <w:tblCellSpacing w:w="15" w:type="dxa"/>
        </w:trPr>
        <w:tc>
          <w:tcPr>
            <w:tcW w:w="0" w:type="auto"/>
            <w:vAlign w:val="center"/>
          </w:tcPr>
          <w:p w14:paraId="4C098D35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ban_doc_id</w:t>
            </w:r>
            <w:proofErr w:type="spellEnd"/>
          </w:p>
        </w:tc>
        <w:tc>
          <w:tcPr>
            <w:tcW w:w="0" w:type="auto"/>
            <w:vAlign w:val="center"/>
          </w:tcPr>
          <w:p w14:paraId="257AFD93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vAlign w:val="center"/>
          </w:tcPr>
          <w:p w14:paraId="7A5EC9A4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vAlign w:val="center"/>
          </w:tcPr>
          <w:p w14:paraId="216A7F3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bạn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đọc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tự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tăng</w:t>
            </w:r>
            <w:proofErr w:type="spellEnd"/>
          </w:p>
        </w:tc>
      </w:tr>
      <w:tr w:rsidR="000B7453" w14:paraId="696F04EB" w14:textId="77777777">
        <w:trPr>
          <w:tblCellSpacing w:w="15" w:type="dxa"/>
        </w:trPr>
        <w:tc>
          <w:tcPr>
            <w:tcW w:w="0" w:type="auto"/>
            <w:vAlign w:val="center"/>
          </w:tcPr>
          <w:p w14:paraId="46C4DCEE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ho_ten</w:t>
            </w:r>
            <w:proofErr w:type="spellEnd"/>
          </w:p>
        </w:tc>
        <w:tc>
          <w:tcPr>
            <w:tcW w:w="0" w:type="auto"/>
            <w:vAlign w:val="center"/>
          </w:tcPr>
          <w:p w14:paraId="095C7626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150)</w:t>
            </w:r>
          </w:p>
        </w:tc>
        <w:tc>
          <w:tcPr>
            <w:tcW w:w="0" w:type="auto"/>
            <w:vAlign w:val="center"/>
          </w:tcPr>
          <w:p w14:paraId="3B2D418F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38D5C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</w:p>
        </w:tc>
      </w:tr>
      <w:tr w:rsidR="000B7453" w14:paraId="1A016115" w14:textId="77777777">
        <w:trPr>
          <w:tblCellSpacing w:w="15" w:type="dxa"/>
        </w:trPr>
        <w:tc>
          <w:tcPr>
            <w:tcW w:w="0" w:type="auto"/>
            <w:vAlign w:val="center"/>
          </w:tcPr>
          <w:p w14:paraId="631C975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loai_ban_doc</w:t>
            </w:r>
            <w:proofErr w:type="spellEnd"/>
          </w:p>
        </w:tc>
        <w:tc>
          <w:tcPr>
            <w:tcW w:w="0" w:type="auto"/>
            <w:vAlign w:val="center"/>
          </w:tcPr>
          <w:p w14:paraId="5AE6DAFE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20)</w:t>
            </w:r>
          </w:p>
        </w:tc>
        <w:tc>
          <w:tcPr>
            <w:tcW w:w="0" w:type="auto"/>
            <w:vAlign w:val="center"/>
          </w:tcPr>
          <w:p w14:paraId="656C1BD0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73D6B9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HOC_SINH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GIAO_VIEN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KHACH</w:t>
            </w:r>
          </w:p>
        </w:tc>
      </w:tr>
      <w:tr w:rsidR="000B7453" w14:paraId="165D929D" w14:textId="77777777">
        <w:trPr>
          <w:tblCellSpacing w:w="15" w:type="dxa"/>
        </w:trPr>
        <w:tc>
          <w:tcPr>
            <w:tcW w:w="0" w:type="auto"/>
            <w:vAlign w:val="center"/>
          </w:tcPr>
          <w:p w14:paraId="41F62F6E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email</w:t>
            </w:r>
          </w:p>
        </w:tc>
        <w:tc>
          <w:tcPr>
            <w:tcW w:w="0" w:type="auto"/>
            <w:vAlign w:val="center"/>
          </w:tcPr>
          <w:p w14:paraId="1C866FC5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citext</w:t>
            </w:r>
            <w:proofErr w:type="spellEnd"/>
          </w:p>
        </w:tc>
        <w:tc>
          <w:tcPr>
            <w:tcW w:w="0" w:type="auto"/>
            <w:vAlign w:val="center"/>
          </w:tcPr>
          <w:p w14:paraId="6C7AA61D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Unique</w:t>
            </w:r>
          </w:p>
        </w:tc>
        <w:tc>
          <w:tcPr>
            <w:tcW w:w="0" w:type="auto"/>
            <w:vAlign w:val="center"/>
          </w:tcPr>
          <w:p w14:paraId="3843A6A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Phải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đúng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dạng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email,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null</w:t>
            </w:r>
          </w:p>
        </w:tc>
      </w:tr>
      <w:tr w:rsidR="000B7453" w14:paraId="73D0A65C" w14:textId="77777777">
        <w:trPr>
          <w:tblCellSpacing w:w="15" w:type="dxa"/>
        </w:trPr>
        <w:tc>
          <w:tcPr>
            <w:tcW w:w="0" w:type="auto"/>
            <w:vAlign w:val="center"/>
          </w:tcPr>
          <w:p w14:paraId="1ECE561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sdt</w:t>
            </w:r>
            <w:proofErr w:type="spellEnd"/>
          </w:p>
        </w:tc>
        <w:tc>
          <w:tcPr>
            <w:tcW w:w="0" w:type="auto"/>
            <w:vAlign w:val="center"/>
          </w:tcPr>
          <w:p w14:paraId="6CCAA8DE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10)</w:t>
            </w:r>
          </w:p>
        </w:tc>
        <w:tc>
          <w:tcPr>
            <w:tcW w:w="0" w:type="auto"/>
            <w:vAlign w:val="center"/>
          </w:tcPr>
          <w:p w14:paraId="35BD4309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C189C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Số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10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chữ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số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null</w:t>
            </w:r>
          </w:p>
        </w:tc>
      </w:tr>
      <w:tr w:rsidR="000B7453" w14:paraId="1E759491" w14:textId="77777777">
        <w:trPr>
          <w:tblCellSpacing w:w="15" w:type="dxa"/>
        </w:trPr>
        <w:tc>
          <w:tcPr>
            <w:tcW w:w="0" w:type="auto"/>
            <w:vAlign w:val="center"/>
          </w:tcPr>
          <w:p w14:paraId="268B014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han_the</w:t>
            </w:r>
            <w:proofErr w:type="spellEnd"/>
          </w:p>
        </w:tc>
        <w:tc>
          <w:tcPr>
            <w:tcW w:w="0" w:type="auto"/>
            <w:vAlign w:val="center"/>
          </w:tcPr>
          <w:p w14:paraId="3DBD8D69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date</w:t>
            </w:r>
          </w:p>
        </w:tc>
        <w:tc>
          <w:tcPr>
            <w:tcW w:w="0" w:type="auto"/>
            <w:vAlign w:val="center"/>
          </w:tcPr>
          <w:p w14:paraId="2BE6D5F4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AABF31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rỗng</w:t>
            </w:r>
            <w:proofErr w:type="spellEnd"/>
          </w:p>
        </w:tc>
      </w:tr>
      <w:tr w:rsidR="000B7453" w14:paraId="4C70BE13" w14:textId="77777777">
        <w:trPr>
          <w:tblCellSpacing w:w="15" w:type="dxa"/>
        </w:trPr>
        <w:tc>
          <w:tcPr>
            <w:tcW w:w="0" w:type="auto"/>
            <w:vAlign w:val="center"/>
          </w:tcPr>
          <w:p w14:paraId="1FD1496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dang_hoat_dong</w:t>
            </w:r>
            <w:proofErr w:type="spellEnd"/>
          </w:p>
        </w:tc>
        <w:tc>
          <w:tcPr>
            <w:tcW w:w="0" w:type="auto"/>
            <w:vAlign w:val="center"/>
          </w:tcPr>
          <w:p w14:paraId="3AF8EBC0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</w:tcPr>
          <w:p w14:paraId="7A78F299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FFCD39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là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true</w:t>
            </w:r>
          </w:p>
        </w:tc>
      </w:tr>
    </w:tbl>
    <w:p w14:paraId="1C38CBDA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. </w:t>
      </w:r>
    </w:p>
    <w:p w14:paraId="49F121B8" w14:textId="3E60E172" w:rsidR="000B7453" w:rsidRDefault="000B7453">
      <w:pPr>
        <w:rPr>
          <w:rFonts w:cs="Times New Roman"/>
        </w:rPr>
      </w:pPr>
    </w:p>
    <w:p w14:paraId="42A75A2C" w14:textId="77777777" w:rsidR="000B7453" w:rsidRDefault="00000000">
      <w:pPr>
        <w:pStyle w:val="Heading3"/>
        <w:keepNext w:val="0"/>
        <w:keepLines w:val="0"/>
        <w:rPr>
          <w:rStyle w:val="HTMLCode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f)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phieu_muon</w:t>
      </w:r>
      <w:proofErr w:type="spellEnd"/>
    </w:p>
    <w:p w14:paraId="38AAFF5E" w14:textId="77777777" w:rsidR="00AE0AEF" w:rsidRPr="00AE0AEF" w:rsidRDefault="00AE0AEF" w:rsidP="00AE0AEF"/>
    <w:p w14:paraId="293B2B05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345"/>
        <w:gridCol w:w="641"/>
        <w:gridCol w:w="4781"/>
      </w:tblGrid>
      <w:tr w:rsidR="000B7453" w14:paraId="0A2E2A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1AE8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B2A0C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DA2F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3662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7ED5E8D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EE68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phieu_muon_id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7D39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3D0EA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9FB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mượn</w:t>
            </w:r>
            <w:proofErr w:type="spellEnd"/>
          </w:p>
        </w:tc>
      </w:tr>
      <w:tr w:rsidR="000B7453" w14:paraId="1CB53D7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B875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ban_doc_id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84DAC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B259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EBB5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ban_doc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ban_doc_id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7B4A677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FFB4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ngay_muon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97CC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D4D3F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91F1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là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tại</w:t>
            </w:r>
            <w:proofErr w:type="spellEnd"/>
          </w:p>
        </w:tc>
      </w:tr>
      <w:tr w:rsidR="000B7453" w14:paraId="531723C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C760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ngay_hen_tra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DAB15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0C30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52D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nhỏ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hơn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mượn</w:t>
            </w:r>
            <w:proofErr w:type="spellEnd"/>
          </w:p>
        </w:tc>
      </w:tr>
      <w:tr w:rsidR="000B7453" w14:paraId="1A95E40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4227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trang_thai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B30A2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84EE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5C4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DANG_MUON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DA_DONG</w:t>
            </w:r>
          </w:p>
        </w:tc>
      </w:tr>
      <w:tr w:rsidR="000B7453" w14:paraId="49DE9DF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273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lastRenderedPageBreak/>
              <w:t>so_lan_gia_han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29146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BDC8F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214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0,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âm</w:t>
            </w:r>
            <w:proofErr w:type="spellEnd"/>
          </w:p>
        </w:tc>
      </w:tr>
      <w:tr w:rsidR="000B7453" w14:paraId="09503AB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2D7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ghi_chu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AC77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varchar(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250)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108B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D90F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chú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thêm</w:t>
            </w:r>
            <w:proofErr w:type="spellEnd"/>
          </w:p>
        </w:tc>
      </w:tr>
      <w:tr w:rsidR="000B7453" w14:paraId="06AF5A4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93B2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tao_boi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FF425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12F3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B025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tai_khoan_nguoi_dung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user_id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</w:tbl>
    <w:p w14:paraId="1028142B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6C9A6114" w14:textId="74B7297C" w:rsidR="000B7453" w:rsidRDefault="000B7453">
      <w:pPr>
        <w:rPr>
          <w:rFonts w:cs="Times New Roman"/>
        </w:rPr>
      </w:pPr>
    </w:p>
    <w:p w14:paraId="798B2397" w14:textId="77777777" w:rsidR="000B7453" w:rsidRDefault="00000000">
      <w:pPr>
        <w:pStyle w:val="Heading3"/>
        <w:keepNext w:val="0"/>
        <w:keepLines w:val="0"/>
        <w:rPr>
          <w:rStyle w:val="HTMLCode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g)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chi_tiet_muon</w:t>
      </w:r>
      <w:proofErr w:type="spellEnd"/>
    </w:p>
    <w:p w14:paraId="4BECCAD3" w14:textId="77777777" w:rsidR="00AE0AEF" w:rsidRPr="00AE0AEF" w:rsidRDefault="00AE0AEF" w:rsidP="00AE0AEF"/>
    <w:p w14:paraId="69E14446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345"/>
        <w:gridCol w:w="787"/>
        <w:gridCol w:w="5192"/>
      </w:tblGrid>
      <w:tr w:rsidR="000B7453" w14:paraId="6975CF4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052B58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1B5C7064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44506041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</w:tcPr>
          <w:p w14:paraId="5A8989BC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03591844" w14:textId="77777777">
        <w:trPr>
          <w:tblCellSpacing w:w="15" w:type="dxa"/>
        </w:trPr>
        <w:tc>
          <w:tcPr>
            <w:tcW w:w="0" w:type="auto"/>
            <w:vAlign w:val="center"/>
          </w:tcPr>
          <w:p w14:paraId="679CE84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chi_tiet_muon_id</w:t>
            </w:r>
            <w:proofErr w:type="spellEnd"/>
          </w:p>
        </w:tc>
        <w:tc>
          <w:tcPr>
            <w:tcW w:w="0" w:type="auto"/>
            <w:vAlign w:val="center"/>
          </w:tcPr>
          <w:p w14:paraId="0987A25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vAlign w:val="center"/>
          </w:tcPr>
          <w:p w14:paraId="336BC670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vAlign w:val="center"/>
          </w:tcPr>
          <w:p w14:paraId="48A88091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chi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tiết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mượn</w:t>
            </w:r>
            <w:proofErr w:type="spellEnd"/>
          </w:p>
        </w:tc>
      </w:tr>
      <w:tr w:rsidR="000B7453" w14:paraId="7B95F487" w14:textId="77777777">
        <w:trPr>
          <w:tblCellSpacing w:w="15" w:type="dxa"/>
        </w:trPr>
        <w:tc>
          <w:tcPr>
            <w:tcW w:w="0" w:type="auto"/>
            <w:vAlign w:val="center"/>
          </w:tcPr>
          <w:p w14:paraId="0C04972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phieu_muon_id</w:t>
            </w:r>
            <w:proofErr w:type="spellEnd"/>
          </w:p>
        </w:tc>
        <w:tc>
          <w:tcPr>
            <w:tcW w:w="0" w:type="auto"/>
            <w:vAlign w:val="center"/>
          </w:tcPr>
          <w:p w14:paraId="2727CB0D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3CA56C51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vAlign w:val="center"/>
          </w:tcPr>
          <w:p w14:paraId="31393AEA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phieu_muon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phieu_muon_id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0059B37E" w14:textId="77777777">
        <w:trPr>
          <w:tblCellSpacing w:w="15" w:type="dxa"/>
        </w:trPr>
        <w:tc>
          <w:tcPr>
            <w:tcW w:w="0" w:type="auto"/>
            <w:vAlign w:val="center"/>
          </w:tcPr>
          <w:p w14:paraId="42D2D0D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ban_sao_id</w:t>
            </w:r>
            <w:proofErr w:type="spellEnd"/>
          </w:p>
        </w:tc>
        <w:tc>
          <w:tcPr>
            <w:tcW w:w="0" w:type="auto"/>
            <w:vAlign w:val="center"/>
          </w:tcPr>
          <w:p w14:paraId="2CA35E77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126BCD35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vAlign w:val="center"/>
          </w:tcPr>
          <w:p w14:paraId="4CAC12CA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ban_sao_sach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ban_sao_id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6C2242BF" w14:textId="77777777">
        <w:trPr>
          <w:tblCellSpacing w:w="15" w:type="dxa"/>
        </w:trPr>
        <w:tc>
          <w:tcPr>
            <w:tcW w:w="0" w:type="auto"/>
            <w:vAlign w:val="center"/>
          </w:tcPr>
          <w:p w14:paraId="0C478FA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thoi_gian_muon</w:t>
            </w:r>
            <w:proofErr w:type="spellEnd"/>
          </w:p>
        </w:tc>
        <w:tc>
          <w:tcPr>
            <w:tcW w:w="0" w:type="auto"/>
            <w:vAlign w:val="center"/>
          </w:tcPr>
          <w:p w14:paraId="305F2AA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</w:tcPr>
          <w:p w14:paraId="4DF40BDE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7831F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gian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tại</w:t>
            </w:r>
            <w:proofErr w:type="spellEnd"/>
          </w:p>
        </w:tc>
      </w:tr>
      <w:tr w:rsidR="000B7453" w14:paraId="07E59F3F" w14:textId="77777777">
        <w:trPr>
          <w:tblCellSpacing w:w="15" w:type="dxa"/>
        </w:trPr>
        <w:tc>
          <w:tcPr>
            <w:tcW w:w="0" w:type="auto"/>
            <w:vAlign w:val="center"/>
          </w:tcPr>
          <w:p w14:paraId="79678E0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thoi_gian_tra</w:t>
            </w:r>
            <w:proofErr w:type="spellEnd"/>
          </w:p>
        </w:tc>
        <w:tc>
          <w:tcPr>
            <w:tcW w:w="0" w:type="auto"/>
            <w:vAlign w:val="center"/>
          </w:tcPr>
          <w:p w14:paraId="14C15B85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</w:tcPr>
          <w:p w14:paraId="58E0CC37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073E16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null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nếu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trả</w:t>
            </w:r>
            <w:proofErr w:type="spellEnd"/>
          </w:p>
        </w:tc>
      </w:tr>
      <w:tr w:rsidR="000B7453" w14:paraId="33D68CEA" w14:textId="77777777">
        <w:trPr>
          <w:tblCellSpacing w:w="15" w:type="dxa"/>
        </w:trPr>
        <w:tc>
          <w:tcPr>
            <w:tcW w:w="0" w:type="auto"/>
            <w:vAlign w:val="center"/>
          </w:tcPr>
          <w:p w14:paraId="0F1AF1C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tra_boi</w:t>
            </w:r>
            <w:proofErr w:type="spellEnd"/>
          </w:p>
        </w:tc>
        <w:tc>
          <w:tcPr>
            <w:tcW w:w="0" w:type="auto"/>
            <w:vAlign w:val="center"/>
          </w:tcPr>
          <w:p w14:paraId="17BA3A7C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vAlign w:val="center"/>
          </w:tcPr>
          <w:p w14:paraId="5E625CB2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vAlign w:val="center"/>
          </w:tcPr>
          <w:p w14:paraId="7E8AF499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tai_khoan_nguoi_dung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user_id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38F939E8" w14:textId="77777777">
        <w:trPr>
          <w:tblCellSpacing w:w="15" w:type="dxa"/>
        </w:trPr>
        <w:tc>
          <w:tcPr>
            <w:tcW w:w="0" w:type="auto"/>
            <w:vAlign w:val="center"/>
          </w:tcPr>
          <w:p w14:paraId="48E8C63F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0A458A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1A9321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Unique</w:t>
            </w:r>
          </w:p>
        </w:tc>
        <w:tc>
          <w:tcPr>
            <w:tcW w:w="0" w:type="auto"/>
            <w:vAlign w:val="center"/>
          </w:tcPr>
          <w:p w14:paraId="148B2438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Cặp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phieu_muon_id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ban_sao_id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trùng</w:t>
            </w:r>
            <w:proofErr w:type="spellEnd"/>
          </w:p>
        </w:tc>
      </w:tr>
    </w:tbl>
    <w:p w14:paraId="4C2F50A6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</w:p>
    <w:p w14:paraId="4E35C233" w14:textId="31BF7382" w:rsidR="000B7453" w:rsidRDefault="000B7453">
      <w:pPr>
        <w:rPr>
          <w:rFonts w:cs="Times New Roman"/>
        </w:rPr>
      </w:pPr>
    </w:p>
    <w:p w14:paraId="736E6ED5" w14:textId="77777777" w:rsidR="00AE0AEF" w:rsidRDefault="00AE0AEF">
      <w:pPr>
        <w:rPr>
          <w:rFonts w:cs="Times New Roman"/>
        </w:rPr>
      </w:pPr>
    </w:p>
    <w:p w14:paraId="5E977604" w14:textId="77777777" w:rsidR="00AE0AEF" w:rsidRDefault="00AE0AEF">
      <w:pPr>
        <w:rPr>
          <w:rFonts w:cs="Times New Roman"/>
        </w:rPr>
      </w:pPr>
    </w:p>
    <w:p w14:paraId="0F7DF744" w14:textId="77777777" w:rsidR="00AE0AEF" w:rsidRDefault="00AE0AEF">
      <w:pPr>
        <w:rPr>
          <w:rFonts w:cs="Times New Roman"/>
        </w:rPr>
      </w:pPr>
    </w:p>
    <w:p w14:paraId="7F680CD1" w14:textId="77777777" w:rsidR="000B7453" w:rsidRDefault="00000000">
      <w:pPr>
        <w:pStyle w:val="Heading3"/>
        <w:keepNext w:val="0"/>
        <w:keepLines w:val="0"/>
        <w:rPr>
          <w:rStyle w:val="HTMLCode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h)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tien_phat</w:t>
      </w:r>
      <w:proofErr w:type="spellEnd"/>
    </w:p>
    <w:p w14:paraId="04F3EBE9" w14:textId="77777777" w:rsidR="00AE0AEF" w:rsidRPr="00AE0AEF" w:rsidRDefault="00AE0AEF" w:rsidP="00AE0AEF"/>
    <w:p w14:paraId="55C0BC83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muộn</w:t>
      </w:r>
      <w:proofErr w:type="spellEnd"/>
      <w:r>
        <w:t>.</w:t>
      </w:r>
    </w:p>
    <w:p w14:paraId="5C1EC58D" w14:textId="77777777" w:rsidR="00AE0AEF" w:rsidRDefault="00AE0AEF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447"/>
        <w:gridCol w:w="641"/>
        <w:gridCol w:w="4568"/>
      </w:tblGrid>
      <w:tr w:rsidR="000B7453" w14:paraId="4F5E6A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E0E7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CECAA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Kiểu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FFB12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95B1" w14:textId="77777777" w:rsidR="000B7453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 xml:space="preserve"> / Ý </w:t>
            </w:r>
            <w:proofErr w:type="spellStart"/>
            <w:r>
              <w:rPr>
                <w:rFonts w:eastAsia="SimSun" w:cs="Times New Roman"/>
                <w:b/>
                <w:bCs/>
                <w:szCs w:val="24"/>
                <w:lang w:eastAsia="zh-CN" w:bidi="ar"/>
              </w:rPr>
              <w:t>nghĩa</w:t>
            </w:r>
            <w:proofErr w:type="spellEnd"/>
          </w:p>
        </w:tc>
      </w:tr>
      <w:tr w:rsidR="000B7453" w14:paraId="6133E0C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A3A0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tien_phat_id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1680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9255D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B13CF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tiền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phạt</w:t>
            </w:r>
            <w:proofErr w:type="spellEnd"/>
          </w:p>
        </w:tc>
      </w:tr>
      <w:tr w:rsidR="000B7453" w14:paraId="7B20F1D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37123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phieu_muon_id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17B2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1C22E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599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phieu_muon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phieu_muon_id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4CFEC28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765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ban_sao_id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A7ED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EF648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FK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F111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 xml:space="preserve">Tham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đến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ban_sao_sach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ban_sao_id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)</w:t>
            </w:r>
          </w:p>
        </w:tc>
      </w:tr>
      <w:tr w:rsidR="000B7453" w14:paraId="161EC73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9E5C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so_ngay_tre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AFC2" w14:textId="77777777" w:rsidR="000B7453" w:rsidRDefault="00000000">
            <w:pPr>
              <w:rPr>
                <w:rFonts w:cs="Times New Roman"/>
              </w:rPr>
            </w:pPr>
            <w:r>
              <w:rPr>
                <w:rFonts w:eastAsia="SimSun" w:cs="Times New Roman"/>
                <w:szCs w:val="24"/>
                <w:lang w:eastAsia="zh-CN"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0677D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013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âm</w:t>
            </w:r>
            <w:proofErr w:type="spellEnd"/>
          </w:p>
        </w:tc>
      </w:tr>
      <w:tr w:rsidR="000B7453" w14:paraId="057BD08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5FB4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so_tien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4F7C" w14:textId="77777777" w:rsidR="000B7453" w:rsidRDefault="00000000">
            <w:pPr>
              <w:rPr>
                <w:rFonts w:cs="Times New Roman"/>
              </w:rPr>
            </w:pPr>
            <w:proofErr w:type="gramStart"/>
            <w:r>
              <w:rPr>
                <w:rFonts w:eastAsia="SimSun" w:cs="Times New Roman"/>
                <w:szCs w:val="24"/>
                <w:lang w:eastAsia="zh-CN" w:bidi="ar"/>
              </w:rPr>
              <w:t>numeric(</w:t>
            </w:r>
            <w:proofErr w:type="gramEnd"/>
            <w:r>
              <w:rPr>
                <w:rFonts w:eastAsia="SimSun" w:cs="Times New Roman"/>
                <w:szCs w:val="24"/>
                <w:lang w:eastAsia="zh-CN" w:bidi="ar"/>
              </w:rPr>
              <w:t>12,2)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32BE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960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âm</w:t>
            </w:r>
            <w:proofErr w:type="spellEnd"/>
          </w:p>
        </w:tc>
      </w:tr>
      <w:tr w:rsidR="000B7453" w14:paraId="4356FDB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ABAA7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tao_luc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980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D61B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AA2C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điểm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tạo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phạt</w:t>
            </w:r>
            <w:proofErr w:type="spellEnd"/>
          </w:p>
        </w:tc>
      </w:tr>
      <w:tr w:rsidR="000B7453" w14:paraId="496D9AC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094B2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da_thanh_toan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5F7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E467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2FA6B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Mặc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là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false</w:t>
            </w:r>
          </w:p>
        </w:tc>
      </w:tr>
      <w:tr w:rsidR="000B7453" w14:paraId="181F7B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7E88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thanh_toan_luc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AF9A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D8CFE" w14:textId="77777777" w:rsidR="000B7453" w:rsidRDefault="000B7453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6FB9D" w14:textId="77777777" w:rsidR="000B7453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điểm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4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Cs w:val="24"/>
                <w:lang w:eastAsia="zh-CN" w:bidi="ar"/>
              </w:rPr>
              <w:t xml:space="preserve"> null</w:t>
            </w:r>
          </w:p>
        </w:tc>
      </w:tr>
    </w:tbl>
    <w:p w14:paraId="0AE2B873" w14:textId="77777777" w:rsidR="000B7453" w:rsidRDefault="00000000">
      <w:pPr>
        <w:pStyle w:val="NormalWeb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</w:p>
    <w:p w14:paraId="36CADCD5" w14:textId="131390AB" w:rsidR="000B7453" w:rsidRDefault="000B7453">
      <w:pPr>
        <w:rPr>
          <w:rFonts w:cs="Times New Roman"/>
        </w:rPr>
      </w:pPr>
    </w:p>
    <w:p w14:paraId="1F86B50B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Nhận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xét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về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thiết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kế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cơ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sở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dữ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liệu</w:t>
      </w:r>
      <w:proofErr w:type="spellEnd"/>
    </w:p>
    <w:p w14:paraId="0DDC1C6C" w14:textId="77777777" w:rsidR="000B7453" w:rsidRDefault="00000000">
      <w:pPr>
        <w:pStyle w:val="NormalWeb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trigger </w:t>
      </w:r>
      <w:proofErr w:type="spellStart"/>
      <w:r>
        <w:t>và</w:t>
      </w:r>
      <w:proofErr w:type="spellEnd"/>
      <w:r>
        <w:t xml:space="preserve"> stored procedure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503B2244" w14:textId="77777777" w:rsidR="000B7453" w:rsidRDefault="000B7453">
      <w:pPr>
        <w:pStyle w:val="Heading1"/>
        <w:keepNext w:val="0"/>
        <w:keepLines w:val="0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</w:p>
    <w:p w14:paraId="67321E97" w14:textId="77777777" w:rsidR="000B7453" w:rsidRDefault="000B7453">
      <w:pPr>
        <w:pStyle w:val="Heading1"/>
        <w:keepNext w:val="0"/>
        <w:keepLines w:val="0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</w:p>
    <w:p w14:paraId="08CC7215" w14:textId="77777777" w:rsidR="000B7453" w:rsidRDefault="00000000">
      <w:pPr>
        <w:pStyle w:val="Heading1"/>
        <w:keepNext w:val="0"/>
        <w:keepLines w:val="0"/>
        <w:rPr>
          <w:rFonts w:ascii="Times New Roman" w:hAnsi="Times New Roman" w:cs="Times New Roman"/>
          <w:sz w:val="40"/>
          <w:szCs w:val="40"/>
        </w:rPr>
      </w:pPr>
      <w:r>
        <w:rPr>
          <w:rStyle w:val="Strong"/>
          <w:rFonts w:ascii="Times New Roman" w:hAnsi="Times New Roman" w:cs="Times New Roman"/>
          <w:b/>
          <w:bCs/>
          <w:sz w:val="40"/>
          <w:szCs w:val="40"/>
        </w:rPr>
        <w:lastRenderedPageBreak/>
        <w:t>CHƯƠNG 3: TRIỂN KHAI VÀ THỰC HIỆN</w:t>
      </w:r>
    </w:p>
    <w:p w14:paraId="26414056" w14:textId="238D8EE9" w:rsidR="000B7453" w:rsidRDefault="000B7453">
      <w:pPr>
        <w:rPr>
          <w:rFonts w:cs="Times New Roman"/>
        </w:rPr>
      </w:pPr>
    </w:p>
    <w:p w14:paraId="304DD944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3.1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Cấu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trúc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nguồn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(Code Structure)</w:t>
      </w:r>
    </w:p>
    <w:p w14:paraId="3594DE1F" w14:textId="77777777" w:rsidR="000B7453" w:rsidRDefault="00000000">
      <w:pPr>
        <w:pStyle w:val="NormalWeb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B1A0BA0" w14:textId="77777777" w:rsidR="000B7453" w:rsidRDefault="00000000">
      <w:pPr>
        <w:pStyle w:val="NormalWeb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213CD417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main.py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khởi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sổ</w:t>
      </w:r>
      <w:proofErr w:type="spellEnd"/>
      <w:r>
        <w:rPr>
          <w:rFonts w:cs="Times New Roman"/>
        </w:rPr>
        <w:t xml:space="preserve">. </w:t>
      </w:r>
    </w:p>
    <w:p w14:paraId="35A13D77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config.py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. </w:t>
      </w:r>
    </w:p>
    <w:p w14:paraId="05BFC02C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db.py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PostgreSQL,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. </w:t>
      </w:r>
    </w:p>
    <w:p w14:paraId="283C057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login_window.py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. </w:t>
      </w:r>
    </w:p>
    <w:p w14:paraId="21AA89E3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main_window.py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. </w:t>
      </w:r>
    </w:p>
    <w:p w14:paraId="26789345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nguoi_dung_window.py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. </w:t>
      </w:r>
    </w:p>
    <w:p w14:paraId="7AB694AE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the_loai_window.py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. </w:t>
      </w:r>
    </w:p>
    <w:p w14:paraId="4972D684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sach_window.py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. </w:t>
      </w:r>
    </w:p>
    <w:p w14:paraId="559C50CE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nguoi_muon_window.py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. </w:t>
      </w:r>
    </w:p>
    <w:p w14:paraId="68D4DA4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phieu_muon_window.py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. </w:t>
      </w:r>
    </w:p>
    <w:p w14:paraId="48C6E821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phieu_phat_window.py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. </w:t>
      </w:r>
    </w:p>
    <w:p w14:paraId="11C40A04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thong_ke_window.py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. </w:t>
      </w:r>
    </w:p>
    <w:p w14:paraId="28C0EEA2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pdf_utils.py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file PDF. </w:t>
      </w:r>
    </w:p>
    <w:p w14:paraId="0C8F72A7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>utils.py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. </w:t>
      </w:r>
    </w:p>
    <w:p w14:paraId="762E342D" w14:textId="77777777" w:rsidR="000B7453" w:rsidRDefault="00000000">
      <w:pPr>
        <w:pStyle w:val="NormalWeb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project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requirements.txt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README.md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594956F" w14:textId="77777777" w:rsidR="000B7453" w:rsidRDefault="00000000">
      <w:pPr>
        <w:pStyle w:val="NormalWeb"/>
      </w:pPr>
      <w:proofErr w:type="spellStart"/>
      <w:r>
        <w:lastRenderedPageBreak/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035C388" w14:textId="08B04E93" w:rsidR="000B7453" w:rsidRDefault="000B7453">
      <w:pPr>
        <w:rPr>
          <w:rFonts w:cs="Times New Roman"/>
        </w:rPr>
      </w:pPr>
    </w:p>
    <w:p w14:paraId="799AE3B6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Mô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chi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tiết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các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module</w:t>
      </w:r>
    </w:p>
    <w:p w14:paraId="461EBCDF" w14:textId="77777777" w:rsidR="000B7453" w:rsidRDefault="00000000">
      <w:pPr>
        <w:pStyle w:val="NormalWeb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file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BE15F9E" w14:textId="77777777" w:rsidR="00AE0AEF" w:rsidRDefault="00AE0AEF">
      <w:pPr>
        <w:pStyle w:val="NormalWeb"/>
      </w:pPr>
    </w:p>
    <w:p w14:paraId="3C560E01" w14:textId="77777777" w:rsidR="00AE0AEF" w:rsidRDefault="00AE0AEF">
      <w:pPr>
        <w:pStyle w:val="NormalWeb"/>
      </w:pPr>
    </w:p>
    <w:p w14:paraId="24408550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3.2.1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xử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cơ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sở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dữ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liệu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(db.py)</w:t>
      </w:r>
    </w:p>
    <w:p w14:paraId="5A4720C8" w14:textId="77777777" w:rsidR="000B7453" w:rsidRDefault="00000000">
      <w:pPr>
        <w:pStyle w:val="NormalWeb"/>
      </w:pPr>
      <w:r>
        <w:t xml:space="preserve">File </w:t>
      </w:r>
      <w:r>
        <w:rPr>
          <w:rStyle w:val="HTMLCode"/>
          <w:rFonts w:ascii="Times New Roman" w:hAnsi="Times New Roman" w:cs="Times New Roman"/>
        </w:rPr>
        <w:t>db.py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PostgreSQL.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75C186DF" w14:textId="77777777" w:rsidR="000B7453" w:rsidRDefault="00000000">
      <w:pPr>
        <w:pStyle w:val="NormalWeb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>.</w:t>
      </w:r>
    </w:p>
    <w:p w14:paraId="1C6020A2" w14:textId="4C640F75" w:rsidR="000B7453" w:rsidRDefault="000B7453">
      <w:pPr>
        <w:rPr>
          <w:rFonts w:cs="Times New Roman"/>
        </w:rPr>
      </w:pPr>
    </w:p>
    <w:p w14:paraId="2ED0B800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3.2.2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nhập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(login_window.py)</w:t>
      </w:r>
    </w:p>
    <w:p w14:paraId="182FA6FA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258987" w14:textId="77777777" w:rsidR="000B7453" w:rsidRDefault="00000000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619EF89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073F66" w14:textId="35B1E634" w:rsidR="000B7453" w:rsidRDefault="000B7453">
      <w:pPr>
        <w:rPr>
          <w:rFonts w:cs="Times New Roman"/>
        </w:rPr>
      </w:pPr>
    </w:p>
    <w:p w14:paraId="1D1803CC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3.2.3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giao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diện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chính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(main_window.py)</w:t>
      </w:r>
    </w:p>
    <w:p w14:paraId="3D56777C" w14:textId="77777777" w:rsidR="000B7453" w:rsidRDefault="00000000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module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932A9BD" w14:textId="77777777" w:rsidR="000B7453" w:rsidRDefault="00000000">
      <w:pPr>
        <w:pStyle w:val="NormalWeb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7A67B65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8D8B352" w14:textId="04D9258C" w:rsidR="000B7453" w:rsidRDefault="000B7453">
      <w:pPr>
        <w:rPr>
          <w:rFonts w:cs="Times New Roman"/>
        </w:rPr>
      </w:pPr>
    </w:p>
    <w:p w14:paraId="2C6444A1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3.2.4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người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dùng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(nguoi_dung_window.py)</w:t>
      </w:r>
    </w:p>
    <w:p w14:paraId="1DA9A770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0892A17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</w:p>
    <w:p w14:paraId="792062E2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Chỉnh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</w:p>
    <w:p w14:paraId="6A7E7096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Khóa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</w:p>
    <w:p w14:paraId="0FB20755" w14:textId="77777777" w:rsidR="000B7453" w:rsidRDefault="00000000">
      <w:pPr>
        <w:pStyle w:val="NormalWeb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BCFFD61" w14:textId="1982185F" w:rsidR="000B7453" w:rsidRDefault="000B7453">
      <w:pPr>
        <w:rPr>
          <w:rFonts w:cs="Times New Roman"/>
        </w:rPr>
      </w:pPr>
    </w:p>
    <w:p w14:paraId="3538403D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3.2.5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danh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mục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(the_loai_window.py)</w:t>
      </w:r>
    </w:p>
    <w:p w14:paraId="62368E07" w14:textId="77777777" w:rsidR="00AE0AEF" w:rsidRPr="00AE0AEF" w:rsidRDefault="00AE0AEF" w:rsidP="00AE0AEF"/>
    <w:p w14:paraId="4A05415F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46A9B1DA" w14:textId="77777777" w:rsidR="000B7453" w:rsidRDefault="00000000">
      <w:pPr>
        <w:pStyle w:val="NormalWeb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718D7F3" w14:textId="2EEDA3F1" w:rsidR="000B7453" w:rsidRDefault="000B7453">
      <w:pPr>
        <w:rPr>
          <w:rFonts w:cs="Times New Roman"/>
        </w:rPr>
      </w:pPr>
    </w:p>
    <w:p w14:paraId="0F218ABA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3.2.6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(sach_window.py)</w:t>
      </w:r>
    </w:p>
    <w:p w14:paraId="14D3C861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BBAFDAB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</w:p>
    <w:p w14:paraId="6FA24716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</w:p>
    <w:p w14:paraId="3F8DF926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449BFED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2F8C8EB8" w14:textId="77777777" w:rsidR="000B7453" w:rsidRDefault="00000000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module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E4BF20D" w14:textId="6DB72D90" w:rsidR="000B7453" w:rsidRDefault="000B7453">
      <w:pPr>
        <w:rPr>
          <w:rFonts w:cs="Times New Roman"/>
        </w:rPr>
      </w:pPr>
    </w:p>
    <w:p w14:paraId="0291A1F6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3.2.7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đọc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(nguoi_muon_window.py)</w:t>
      </w:r>
    </w:p>
    <w:p w14:paraId="140A2BCA" w14:textId="77777777" w:rsidR="00AE0AEF" w:rsidRPr="00AE0AEF" w:rsidRDefault="00AE0AEF" w:rsidP="00AE0AEF"/>
    <w:p w14:paraId="405E41CA" w14:textId="7B0EBE2B" w:rsidR="00AE0AEF" w:rsidRDefault="00000000">
      <w:pPr>
        <w:pStyle w:val="NormalWeb"/>
      </w:pPr>
      <w:r>
        <w:lastRenderedPageBreak/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DD17401" w14:textId="77777777" w:rsidR="000B7453" w:rsidRDefault="00000000">
      <w:pPr>
        <w:pStyle w:val="NormalWeb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675C3BA7" w14:textId="275BE56D" w:rsidR="000B7453" w:rsidRDefault="000B7453">
      <w:pPr>
        <w:rPr>
          <w:rFonts w:cs="Times New Roman"/>
        </w:rPr>
      </w:pPr>
    </w:p>
    <w:p w14:paraId="58696815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3.2.8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phiếu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mượn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(phieu_muon_window.py)</w:t>
      </w:r>
    </w:p>
    <w:p w14:paraId="2D0FA7B3" w14:textId="77777777" w:rsidR="00AE0AEF" w:rsidRPr="00AE0AEF" w:rsidRDefault="00AE0AEF" w:rsidP="00AE0AEF"/>
    <w:p w14:paraId="5ECAD57A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14:paraId="266CA015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30461BA6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0C9F76DD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Theo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5C9FC1AB" w14:textId="77777777" w:rsidR="000B7453" w:rsidRDefault="00000000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D59E9A" w14:textId="0B7D40AC" w:rsidR="000B7453" w:rsidRDefault="000B7453">
      <w:pPr>
        <w:rPr>
          <w:rFonts w:cs="Times New Roman"/>
        </w:rPr>
      </w:pPr>
    </w:p>
    <w:p w14:paraId="48E2C7D1" w14:textId="77777777" w:rsidR="00AE0AEF" w:rsidRDefault="00AE0AEF">
      <w:pPr>
        <w:rPr>
          <w:rFonts w:cs="Times New Roman"/>
        </w:rPr>
      </w:pPr>
    </w:p>
    <w:p w14:paraId="2601AC5D" w14:textId="77777777" w:rsidR="00AE0AEF" w:rsidRDefault="00AE0AEF">
      <w:pPr>
        <w:rPr>
          <w:rFonts w:cs="Times New Roman"/>
        </w:rPr>
      </w:pPr>
    </w:p>
    <w:p w14:paraId="52053F32" w14:textId="77777777" w:rsidR="00AE0AEF" w:rsidRDefault="00AE0AEF">
      <w:pPr>
        <w:rPr>
          <w:rFonts w:cs="Times New Roman"/>
        </w:rPr>
      </w:pPr>
    </w:p>
    <w:p w14:paraId="59325FD9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3.2.9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tiền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phạt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(phieu_phat_window.py)</w:t>
      </w:r>
    </w:p>
    <w:p w14:paraId="7C93E2DE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0735316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>.</w:t>
      </w:r>
    </w:p>
    <w:p w14:paraId="73475752" w14:textId="5F26B131" w:rsidR="000B7453" w:rsidRDefault="000B7453">
      <w:pPr>
        <w:rPr>
          <w:rFonts w:cs="Times New Roman"/>
        </w:rPr>
      </w:pPr>
    </w:p>
    <w:p w14:paraId="12EDC6F3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3.2.10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kê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(thong_ke_window.py)</w:t>
      </w:r>
    </w:p>
    <w:p w14:paraId="46F609F4" w14:textId="77777777" w:rsidR="000B7453" w:rsidRDefault="00000000">
      <w:pPr>
        <w:pStyle w:val="NormalWeb"/>
      </w:pPr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7E8BFE3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6716570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5F15B980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 </w:t>
      </w:r>
    </w:p>
    <w:p w14:paraId="5F7A5D6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</w:p>
    <w:p w14:paraId="745E4CEC" w14:textId="77777777" w:rsidR="000B7453" w:rsidRDefault="00000000">
      <w:pPr>
        <w:pStyle w:val="NormalWeb"/>
      </w:pPr>
      <w:proofErr w:type="spellStart"/>
      <w:r>
        <w:lastRenderedPageBreak/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0B9FA62" w14:textId="61F39C73" w:rsidR="000B7453" w:rsidRDefault="000B7453">
      <w:pPr>
        <w:rPr>
          <w:rFonts w:cs="Times New Roman"/>
        </w:rPr>
      </w:pPr>
    </w:p>
    <w:p w14:paraId="59C77D28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3.2.11 Module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hỗ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(utils.py, pdf_utils.py)</w:t>
      </w:r>
    </w:p>
    <w:p w14:paraId="55195586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HTMLCode"/>
          <w:rFonts w:ascii="Times New Roman" w:hAnsi="Times New Roman" w:cs="Times New Roman"/>
        </w:rPr>
        <w:t>utils.py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lặp</w:t>
      </w:r>
      <w:proofErr w:type="spellEnd"/>
      <w:r>
        <w:rPr>
          <w:rFonts w:cs="Times New Roman"/>
        </w:rPr>
        <w:t xml:space="preserve"> code </w:t>
      </w:r>
    </w:p>
    <w:p w14:paraId="47F2E865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Style w:val="HTMLCode"/>
          <w:rFonts w:ascii="Times New Roman" w:hAnsi="Times New Roman" w:cs="Times New Roman"/>
        </w:rPr>
        <w:t>pdf_utils.py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file PDF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</w:p>
    <w:p w14:paraId="4CCA480D" w14:textId="77777777" w:rsidR="000B7453" w:rsidRDefault="00000000">
      <w:pPr>
        <w:pStyle w:val="NormalWeb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73B0101" w14:textId="59C5D5EC" w:rsidR="000B7453" w:rsidRDefault="000B7453">
      <w:pPr>
        <w:rPr>
          <w:rFonts w:cs="Times New Roman"/>
        </w:rPr>
      </w:pPr>
    </w:p>
    <w:p w14:paraId="7DA23483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3.3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Thuật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toán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logic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xử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chính</w:t>
      </w:r>
      <w:proofErr w:type="spellEnd"/>
    </w:p>
    <w:p w14:paraId="52C58BC9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7F908425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3.3.1 Quy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nhập</w:t>
      </w:r>
      <w:proofErr w:type="spellEnd"/>
    </w:p>
    <w:p w14:paraId="662A6F62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</w:p>
    <w:p w14:paraId="04FFEAD5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</w:p>
    <w:p w14:paraId="68E093E4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sang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</w:p>
    <w:p w14:paraId="0A96799B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</w:p>
    <w:p w14:paraId="49C3F8BD" w14:textId="15AC9907" w:rsidR="000B7453" w:rsidRDefault="000B7453">
      <w:pPr>
        <w:rPr>
          <w:rFonts w:cs="Times New Roman"/>
        </w:rPr>
      </w:pPr>
    </w:p>
    <w:p w14:paraId="7E2A44CC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3.3.2 Quy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mượn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</w:p>
    <w:p w14:paraId="369E33A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6E307D15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kiện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) </w:t>
      </w:r>
    </w:p>
    <w:p w14:paraId="553B92A7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</w:p>
    <w:p w14:paraId="6975EC9A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6C02CB46" w14:textId="1977504D" w:rsidR="000B7453" w:rsidRDefault="000B7453">
      <w:pPr>
        <w:rPr>
          <w:rFonts w:cs="Times New Roman"/>
        </w:rPr>
      </w:pPr>
    </w:p>
    <w:p w14:paraId="5DB5B952" w14:textId="77777777" w:rsidR="009644F7" w:rsidRDefault="009644F7">
      <w:pPr>
        <w:rPr>
          <w:rFonts w:cs="Times New Roman"/>
        </w:rPr>
      </w:pPr>
    </w:p>
    <w:p w14:paraId="771FD797" w14:textId="77777777" w:rsidR="009644F7" w:rsidRDefault="009644F7">
      <w:pPr>
        <w:rPr>
          <w:rFonts w:cs="Times New Roman"/>
        </w:rPr>
      </w:pPr>
    </w:p>
    <w:p w14:paraId="423D3BE2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3.3.3 Quy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tính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tiền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phạt</w:t>
      </w:r>
      <w:proofErr w:type="spellEnd"/>
    </w:p>
    <w:p w14:paraId="422F25E4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</w:p>
    <w:p w14:paraId="25CD7F09" w14:textId="77777777" w:rsidR="000B7453" w:rsidRDefault="00000000">
      <w:pPr>
        <w:numPr>
          <w:ilvl w:val="0"/>
          <w:numId w:val="15"/>
        </w:numPr>
        <w:spacing w:beforeAutospacing="1" w:after="0" w:afterAutospacing="1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</w:p>
    <w:p w14:paraId="578F42A0" w14:textId="77777777" w:rsidR="000B7453" w:rsidRDefault="00000000">
      <w:pPr>
        <w:numPr>
          <w:ilvl w:val="0"/>
          <w:numId w:val="15"/>
        </w:numPr>
        <w:spacing w:beforeAutospacing="1" w:after="0" w:afterAutospacing="1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hay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</w:p>
    <w:p w14:paraId="2DFBE378" w14:textId="77777777" w:rsidR="000B7453" w:rsidRDefault="00000000">
      <w:pPr>
        <w:numPr>
          <w:ilvl w:val="0"/>
          <w:numId w:val="15"/>
        </w:numPr>
        <w:spacing w:beforeAutospacing="1" w:after="0" w:afterAutospacing="1"/>
        <w:rPr>
          <w:rFonts w:cs="Times New Roman"/>
        </w:rPr>
      </w:pP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trễ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</w:p>
    <w:p w14:paraId="33524949" w14:textId="11505AA4" w:rsidR="000B7453" w:rsidRDefault="000B7453">
      <w:pPr>
        <w:rPr>
          <w:rFonts w:cs="Times New Roman"/>
        </w:rPr>
      </w:pPr>
    </w:p>
    <w:p w14:paraId="76D2556D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3.3.4 Quy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kê</w:t>
      </w:r>
      <w:proofErr w:type="spellEnd"/>
    </w:p>
    <w:p w14:paraId="7E24239D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</w:p>
    <w:p w14:paraId="4B774954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</w:p>
    <w:p w14:paraId="3A44E8C4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Hiển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 xml:space="preserve"> </w:t>
      </w:r>
    </w:p>
    <w:p w14:paraId="00A28B76" w14:textId="52B1EFB0" w:rsidR="000B7453" w:rsidRDefault="000B7453">
      <w:pPr>
        <w:rPr>
          <w:rFonts w:cs="Times New Roman"/>
        </w:rPr>
      </w:pPr>
    </w:p>
    <w:p w14:paraId="6780BA88" w14:textId="77777777" w:rsidR="00AE0AEF" w:rsidRDefault="00AE0AEF">
      <w:pPr>
        <w:rPr>
          <w:rFonts w:cs="Times New Roman"/>
        </w:rPr>
      </w:pPr>
    </w:p>
    <w:p w14:paraId="76CCE2B0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Nhận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xét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chương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3</w:t>
      </w:r>
    </w:p>
    <w:p w14:paraId="2D217C51" w14:textId="77777777" w:rsidR="000B7453" w:rsidRDefault="00000000">
      <w:pPr>
        <w:pStyle w:val="NormalWeb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PostgreSQL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8AAF089" w14:textId="77777777" w:rsidR="000B7453" w:rsidRDefault="000B7453">
      <w:pPr>
        <w:pStyle w:val="Heading1"/>
        <w:keepNext w:val="0"/>
        <w:keepLines w:val="0"/>
        <w:ind w:firstLineChars="50" w:firstLine="201"/>
        <w:jc w:val="center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</w:p>
    <w:p w14:paraId="00796E7A" w14:textId="77777777" w:rsidR="009644F7" w:rsidRDefault="009644F7" w:rsidP="009644F7"/>
    <w:p w14:paraId="27D13E8D" w14:textId="77777777" w:rsidR="009644F7" w:rsidRDefault="009644F7" w:rsidP="009644F7"/>
    <w:p w14:paraId="7CC84D62" w14:textId="77777777" w:rsidR="009644F7" w:rsidRDefault="009644F7" w:rsidP="009644F7"/>
    <w:p w14:paraId="5EC767C5" w14:textId="77777777" w:rsidR="009644F7" w:rsidRDefault="009644F7" w:rsidP="009644F7"/>
    <w:p w14:paraId="3F639BE0" w14:textId="77777777" w:rsidR="009644F7" w:rsidRPr="009644F7" w:rsidRDefault="009644F7" w:rsidP="009644F7"/>
    <w:p w14:paraId="6AECF992" w14:textId="77777777" w:rsidR="000B7453" w:rsidRDefault="000B7453">
      <w:pPr>
        <w:pStyle w:val="Heading1"/>
        <w:keepNext w:val="0"/>
        <w:keepLines w:val="0"/>
        <w:jc w:val="both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</w:p>
    <w:p w14:paraId="338D3E07" w14:textId="77777777" w:rsidR="009644F7" w:rsidRPr="009644F7" w:rsidRDefault="009644F7" w:rsidP="009644F7"/>
    <w:p w14:paraId="202F50B3" w14:textId="77777777" w:rsidR="000B7453" w:rsidRDefault="00000000">
      <w:pPr>
        <w:pStyle w:val="Heading1"/>
        <w:keepNext w:val="0"/>
        <w:keepLines w:val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Style w:val="Strong"/>
          <w:rFonts w:ascii="Times New Roman" w:hAnsi="Times New Roman" w:cs="Times New Roman"/>
          <w:b/>
          <w:bCs/>
          <w:sz w:val="40"/>
          <w:szCs w:val="40"/>
        </w:rPr>
        <w:lastRenderedPageBreak/>
        <w:t>CHƯƠNG 4: KẾT QUẢ VÀ ĐÁNH GIÁ</w:t>
      </w:r>
    </w:p>
    <w:p w14:paraId="5237A3D7" w14:textId="5080DF87" w:rsidR="000B7453" w:rsidRDefault="000B7453">
      <w:pPr>
        <w:rPr>
          <w:rFonts w:cs="Times New Roman"/>
        </w:rPr>
      </w:pPr>
    </w:p>
    <w:p w14:paraId="3B954D84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4.1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Kết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đạt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được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Ảnh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minh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họa</w:t>
      </w:r>
      <w:proofErr w:type="spellEnd"/>
    </w:p>
    <w:p w14:paraId="69CB95B2" w14:textId="77777777" w:rsidR="000B7453" w:rsidRDefault="00000000">
      <w:pPr>
        <w:pStyle w:val="NormalWeb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23AB836" w14:textId="77777777" w:rsidR="000B7453" w:rsidRDefault="00000000">
      <w:pPr>
        <w:pStyle w:val="NormalWeb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61B9D4B2" w14:textId="7B0C1C00" w:rsidR="000B7453" w:rsidRDefault="000B7453">
      <w:pPr>
        <w:rPr>
          <w:rFonts w:cs="Times New Roman"/>
        </w:rPr>
      </w:pPr>
    </w:p>
    <w:p w14:paraId="31218BC7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nhập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ký</w:t>
      </w:r>
      <w:proofErr w:type="spellEnd"/>
    </w:p>
    <w:p w14:paraId="6EFC2656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5A57914D" w14:textId="77777777" w:rsidR="000B7453" w:rsidRDefault="000B7453">
      <w:pPr>
        <w:pStyle w:val="NormalWeb"/>
      </w:pPr>
    </w:p>
    <w:p w14:paraId="6C6E0BB7" w14:textId="77777777" w:rsidR="000B7453" w:rsidRDefault="000B7453">
      <w:pPr>
        <w:spacing w:beforeAutospacing="1" w:after="0" w:afterAutospacing="1"/>
        <w:rPr>
          <w:rFonts w:cs="Times New Roman"/>
        </w:rPr>
      </w:pPr>
    </w:p>
    <w:p w14:paraId="54C45607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6416A5F2" wp14:editId="53E91BA4">
            <wp:extent cx="3032760" cy="3045460"/>
            <wp:effectExtent l="0" t="0" r="2540" b="2540"/>
            <wp:docPr id="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0D63D8B" wp14:editId="2603C49B">
            <wp:extent cx="2840990" cy="3017520"/>
            <wp:effectExtent l="0" t="0" r="3810" b="5080"/>
            <wp:docPr id="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C4DB" w14:textId="77777777" w:rsidR="00AE0AEF" w:rsidRDefault="00AE0AEF">
      <w:pPr>
        <w:pStyle w:val="NormalWeb"/>
        <w:jc w:val="center"/>
      </w:pPr>
    </w:p>
    <w:p w14:paraId="0B252FC6" w14:textId="77777777" w:rsidR="000B7453" w:rsidRDefault="00000000">
      <w:pPr>
        <w:pStyle w:val="NormalWeb"/>
        <w:jc w:val="center"/>
      </w:pPr>
      <w:proofErr w:type="spellStart"/>
      <w:r>
        <w:t>Hình</w:t>
      </w:r>
      <w:proofErr w:type="spellEnd"/>
      <w:r>
        <w:t xml:space="preserve"> 4.1: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CA6819E" w14:textId="77777777" w:rsidR="000B7453" w:rsidRDefault="000B7453">
      <w:pPr>
        <w:pStyle w:val="NormalWeb"/>
      </w:pPr>
    </w:p>
    <w:p w14:paraId="0AC75734" w14:textId="1A9B23AA" w:rsidR="000B7453" w:rsidRDefault="000B7453">
      <w:pPr>
        <w:rPr>
          <w:rFonts w:cs="Times New Roman"/>
        </w:rPr>
      </w:pPr>
    </w:p>
    <w:p w14:paraId="2CC05E0A" w14:textId="77777777" w:rsidR="00AE0AEF" w:rsidRDefault="00AE0AEF">
      <w:pPr>
        <w:rPr>
          <w:rFonts w:cs="Times New Roman"/>
        </w:rPr>
      </w:pPr>
    </w:p>
    <w:p w14:paraId="1C692056" w14:textId="1182D639" w:rsidR="000B7453" w:rsidRDefault="00000000" w:rsidP="00AE0AEF">
      <w:pPr>
        <w:pStyle w:val="Heading3"/>
        <w:keepNext w:val="0"/>
        <w:keepLines w:val="0"/>
        <w:numPr>
          <w:ilvl w:val="0"/>
          <w:numId w:val="29"/>
        </w:numPr>
        <w:rPr>
          <w:rStyle w:val="Strong"/>
          <w:rFonts w:ascii="Times New Roman" w:hAnsi="Times New Roman" w:cs="Times New Roman"/>
          <w:b/>
          <w:bCs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danh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mục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</w:p>
    <w:p w14:paraId="15A2617E" w14:textId="77777777" w:rsidR="00AE0AEF" w:rsidRPr="00AE0AEF" w:rsidRDefault="00AE0AEF" w:rsidP="00AE0AEF">
      <w:pPr>
        <w:pStyle w:val="ListParagraph"/>
      </w:pPr>
    </w:p>
    <w:p w14:paraId="080A50CC" w14:textId="77777777" w:rsidR="000B7453" w:rsidRDefault="00000000">
      <w:pPr>
        <w:pStyle w:val="NormalWeb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sách</w:t>
      </w:r>
      <w:proofErr w:type="spellEnd"/>
      <w:r>
        <w:t xml:space="preserve">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C1F2A46" w14:textId="77777777" w:rsidR="00AE0AEF" w:rsidRDefault="00AE0AEF">
      <w:pPr>
        <w:pStyle w:val="NormalWeb"/>
      </w:pPr>
    </w:p>
    <w:p w14:paraId="0ECA5583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2B39B4BC" wp14:editId="5FD74DA9">
            <wp:extent cx="6403340" cy="2475865"/>
            <wp:effectExtent l="0" t="0" r="10160" b="635"/>
            <wp:docPr id="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4D4C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61CB4387" wp14:editId="4DEA8AE7">
            <wp:extent cx="6143625" cy="2542540"/>
            <wp:effectExtent l="0" t="0" r="3175" b="10160"/>
            <wp:docPr id="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0D68" w14:textId="77777777" w:rsidR="00AE0AEF" w:rsidRDefault="00AE0AEF">
      <w:pPr>
        <w:pStyle w:val="NormalWeb"/>
        <w:jc w:val="center"/>
      </w:pPr>
    </w:p>
    <w:p w14:paraId="2E8513C2" w14:textId="77777777" w:rsidR="000B7453" w:rsidRDefault="00000000">
      <w:pPr>
        <w:pStyle w:val="NormalWeb"/>
        <w:jc w:val="center"/>
      </w:pPr>
      <w:proofErr w:type="spellStart"/>
      <w:r>
        <w:rPr>
          <w:rStyle w:val="Emphasis"/>
        </w:rPr>
        <w:t>Hình</w:t>
      </w:r>
      <w:proofErr w:type="spellEnd"/>
      <w:r>
        <w:rPr>
          <w:rStyle w:val="Emphasis"/>
        </w:rPr>
        <w:t xml:space="preserve"> 4.2: Giao </w:t>
      </w:r>
      <w:proofErr w:type="spellStart"/>
      <w:r>
        <w:rPr>
          <w:rStyle w:val="Emphasis"/>
        </w:rPr>
        <w:t>diện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quản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lý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mục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sách</w:t>
      </w:r>
      <w:proofErr w:type="spellEnd"/>
    </w:p>
    <w:p w14:paraId="4253C754" w14:textId="6AE46B64" w:rsidR="000B7453" w:rsidRDefault="000B7453">
      <w:pPr>
        <w:rPr>
          <w:rFonts w:cs="Times New Roman"/>
        </w:rPr>
      </w:pPr>
    </w:p>
    <w:p w14:paraId="15405CC0" w14:textId="77777777" w:rsidR="00AE0AEF" w:rsidRDefault="00AE0AEF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</w:p>
    <w:p w14:paraId="2312C7CB" w14:textId="47A1622E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quản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lý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đọc</w:t>
      </w:r>
      <w:proofErr w:type="spellEnd"/>
    </w:p>
    <w:p w14:paraId="22878E44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569802C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52065A0E" wp14:editId="58B99AF5">
            <wp:extent cx="6144895" cy="3005455"/>
            <wp:effectExtent l="0" t="0" r="1905" b="4445"/>
            <wp:docPr id="1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FE09" w14:textId="77777777" w:rsidR="000B7453" w:rsidRDefault="00000000">
      <w:pPr>
        <w:pStyle w:val="NormalWeb"/>
        <w:jc w:val="center"/>
      </w:pPr>
      <w:proofErr w:type="spellStart"/>
      <w:r>
        <w:rPr>
          <w:rStyle w:val="Emphasis"/>
        </w:rPr>
        <w:t>Hình</w:t>
      </w:r>
      <w:proofErr w:type="spellEnd"/>
      <w:r>
        <w:rPr>
          <w:rStyle w:val="Emphasis"/>
        </w:rPr>
        <w:t xml:space="preserve"> 4.3: Giao </w:t>
      </w:r>
      <w:proofErr w:type="spellStart"/>
      <w:r>
        <w:rPr>
          <w:rStyle w:val="Emphasis"/>
        </w:rPr>
        <w:t>diện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quản</w:t>
      </w:r>
      <w:proofErr w:type="spellEnd"/>
      <w:r>
        <w:rPr>
          <w:rStyle w:val="Emphasis"/>
        </w:rPr>
        <w:t xml:space="preserve"> lý </w:t>
      </w:r>
      <w:proofErr w:type="spellStart"/>
      <w:r>
        <w:rPr>
          <w:rStyle w:val="Emphasis"/>
        </w:rPr>
        <w:t>bạn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đọc</w:t>
      </w:r>
      <w:proofErr w:type="spellEnd"/>
    </w:p>
    <w:p w14:paraId="392C883F" w14:textId="742EEF5B" w:rsidR="000B7453" w:rsidRDefault="000B7453">
      <w:pPr>
        <w:rPr>
          <w:rFonts w:cs="Times New Roman"/>
        </w:rPr>
      </w:pPr>
    </w:p>
    <w:p w14:paraId="78545674" w14:textId="77777777" w:rsidR="00AE0AEF" w:rsidRDefault="00AE0AEF">
      <w:pPr>
        <w:rPr>
          <w:rFonts w:cs="Times New Roman"/>
        </w:rPr>
      </w:pPr>
    </w:p>
    <w:p w14:paraId="60CC7179" w14:textId="77777777" w:rsidR="00AE0AEF" w:rsidRDefault="00AE0AEF">
      <w:pPr>
        <w:rPr>
          <w:rFonts w:cs="Times New Roman"/>
        </w:rPr>
      </w:pPr>
    </w:p>
    <w:p w14:paraId="50D946AA" w14:textId="77777777" w:rsidR="00AE0AEF" w:rsidRDefault="00AE0AEF">
      <w:pPr>
        <w:rPr>
          <w:rFonts w:cs="Times New Roman"/>
        </w:rPr>
      </w:pPr>
    </w:p>
    <w:p w14:paraId="4690B1C7" w14:textId="77777777" w:rsidR="00AE0AEF" w:rsidRDefault="00AE0AEF">
      <w:pPr>
        <w:rPr>
          <w:rFonts w:cs="Times New Roman"/>
        </w:rPr>
      </w:pPr>
    </w:p>
    <w:p w14:paraId="1A08EC04" w14:textId="77777777" w:rsidR="00AE0AEF" w:rsidRDefault="00AE0AEF">
      <w:pPr>
        <w:rPr>
          <w:rFonts w:cs="Times New Roman"/>
        </w:rPr>
      </w:pPr>
    </w:p>
    <w:p w14:paraId="04ACB713" w14:textId="77777777" w:rsidR="00AE0AEF" w:rsidRDefault="00AE0AEF">
      <w:pPr>
        <w:rPr>
          <w:rFonts w:cs="Times New Roman"/>
        </w:rPr>
      </w:pPr>
    </w:p>
    <w:p w14:paraId="770BFCBA" w14:textId="77777777" w:rsidR="00AE0AEF" w:rsidRDefault="00AE0AEF">
      <w:pPr>
        <w:rPr>
          <w:rFonts w:cs="Times New Roman"/>
        </w:rPr>
      </w:pPr>
    </w:p>
    <w:p w14:paraId="5BE946D6" w14:textId="77777777" w:rsidR="00AE0AEF" w:rsidRDefault="00AE0AEF">
      <w:pPr>
        <w:rPr>
          <w:rFonts w:cs="Times New Roman"/>
        </w:rPr>
      </w:pPr>
    </w:p>
    <w:p w14:paraId="43434E42" w14:textId="77777777" w:rsidR="00AE0AEF" w:rsidRDefault="00AE0AEF">
      <w:pPr>
        <w:rPr>
          <w:rFonts w:cs="Times New Roman"/>
        </w:rPr>
      </w:pPr>
    </w:p>
    <w:p w14:paraId="026FC72F" w14:textId="77777777" w:rsidR="00AE0AEF" w:rsidRDefault="00AE0AEF">
      <w:pPr>
        <w:rPr>
          <w:rFonts w:cs="Times New Roman"/>
        </w:rPr>
      </w:pPr>
    </w:p>
    <w:p w14:paraId="46A0A9E0" w14:textId="77777777" w:rsidR="00AE0AEF" w:rsidRDefault="00AE0AEF">
      <w:pPr>
        <w:rPr>
          <w:rFonts w:cs="Times New Roman"/>
        </w:rPr>
      </w:pPr>
    </w:p>
    <w:p w14:paraId="7C739ECB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mượn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trả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sách</w:t>
      </w:r>
      <w:proofErr w:type="spellEnd"/>
    </w:p>
    <w:p w14:paraId="7A9FBDA4" w14:textId="77777777" w:rsidR="000B7453" w:rsidRDefault="00000000">
      <w:pPr>
        <w:pStyle w:val="NormalWeb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D3B2BFF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7198007F" wp14:editId="6F57F142">
            <wp:extent cx="6149975" cy="3200400"/>
            <wp:effectExtent l="0" t="0" r="9525" b="0"/>
            <wp:docPr id="1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B35F" w14:textId="77777777" w:rsidR="000B7453" w:rsidRDefault="00000000">
      <w:pPr>
        <w:pStyle w:val="NormalWeb"/>
        <w:jc w:val="center"/>
      </w:pPr>
      <w:proofErr w:type="spellStart"/>
      <w:r>
        <w:rPr>
          <w:rStyle w:val="Emphasis"/>
        </w:rPr>
        <w:t>Hình</w:t>
      </w:r>
      <w:proofErr w:type="spellEnd"/>
      <w:r>
        <w:rPr>
          <w:rStyle w:val="Emphasis"/>
        </w:rPr>
        <w:t xml:space="preserve"> 4.4: Giao </w:t>
      </w:r>
      <w:proofErr w:type="spellStart"/>
      <w:r>
        <w:rPr>
          <w:rStyle w:val="Emphasis"/>
        </w:rPr>
        <w:t>diện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chức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năng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mượn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trả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sách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gia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hạn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sách</w:t>
      </w:r>
      <w:proofErr w:type="spellEnd"/>
    </w:p>
    <w:p w14:paraId="08D52645" w14:textId="1CA1BDC9" w:rsidR="000B7453" w:rsidRDefault="000B7453">
      <w:pPr>
        <w:rPr>
          <w:rFonts w:cs="Times New Roman"/>
        </w:rPr>
      </w:pPr>
    </w:p>
    <w:p w14:paraId="7429E7F9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5.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tiền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phạt</w:t>
      </w:r>
      <w:proofErr w:type="spellEnd"/>
    </w:p>
    <w:p w14:paraId="06B54388" w14:textId="77777777" w:rsidR="000B7453" w:rsidRDefault="00000000">
      <w:pPr>
        <w:pStyle w:val="NormalWeb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2EC667C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7F4FCDCD" wp14:editId="3397289C">
            <wp:extent cx="6146800" cy="1877695"/>
            <wp:effectExtent l="0" t="0" r="0" b="1905"/>
            <wp:docPr id="1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9815" w14:textId="77777777" w:rsidR="000B7453" w:rsidRDefault="00000000">
      <w:pPr>
        <w:pStyle w:val="NormalWeb"/>
        <w:jc w:val="center"/>
      </w:pPr>
      <w:proofErr w:type="spellStart"/>
      <w:r>
        <w:rPr>
          <w:rStyle w:val="Emphasis"/>
        </w:rPr>
        <w:t>Hình</w:t>
      </w:r>
      <w:proofErr w:type="spellEnd"/>
      <w:r>
        <w:rPr>
          <w:rStyle w:val="Emphasis"/>
        </w:rPr>
        <w:t xml:space="preserve"> 4.5: Giao </w:t>
      </w:r>
      <w:proofErr w:type="spellStart"/>
      <w:r>
        <w:rPr>
          <w:rStyle w:val="Emphasis"/>
        </w:rPr>
        <w:t>diện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quản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lý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tiền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phạt</w:t>
      </w:r>
      <w:proofErr w:type="spellEnd"/>
    </w:p>
    <w:p w14:paraId="00EB5358" w14:textId="03FA7F78" w:rsidR="000B7453" w:rsidRDefault="000B7453">
      <w:pPr>
        <w:rPr>
          <w:rFonts w:cs="Times New Roman"/>
        </w:rPr>
      </w:pPr>
    </w:p>
    <w:p w14:paraId="5EE9183B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năng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kê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báo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cáo</w:t>
      </w:r>
      <w:proofErr w:type="spellEnd"/>
    </w:p>
    <w:p w14:paraId="2F53714B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PDF.</w:t>
      </w:r>
    </w:p>
    <w:p w14:paraId="218B963D" w14:textId="77777777" w:rsidR="00B74B17" w:rsidRDefault="00B74B17">
      <w:pPr>
        <w:pStyle w:val="NormalWeb"/>
      </w:pPr>
    </w:p>
    <w:p w14:paraId="0396635E" w14:textId="77777777" w:rsidR="00B74B17" w:rsidRDefault="00B74B17">
      <w:pPr>
        <w:pStyle w:val="NormalWeb"/>
      </w:pPr>
    </w:p>
    <w:p w14:paraId="2F2E11BB" w14:textId="77777777" w:rsidR="000B7453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4907F9AD" wp14:editId="5202473A">
            <wp:extent cx="6144895" cy="3274060"/>
            <wp:effectExtent l="0" t="0" r="1905" b="2540"/>
            <wp:docPr id="1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F15A" w14:textId="77777777" w:rsidR="000B7453" w:rsidRDefault="00000000">
      <w:pPr>
        <w:pStyle w:val="NormalWeb"/>
        <w:jc w:val="center"/>
      </w:pPr>
      <w:proofErr w:type="spellStart"/>
      <w:r>
        <w:rPr>
          <w:rStyle w:val="Emphasis"/>
        </w:rPr>
        <w:t>Hình</w:t>
      </w:r>
      <w:proofErr w:type="spellEnd"/>
      <w:r>
        <w:rPr>
          <w:rStyle w:val="Emphasis"/>
        </w:rPr>
        <w:t xml:space="preserve"> 4.6: Giao </w:t>
      </w:r>
      <w:proofErr w:type="spellStart"/>
      <w:r>
        <w:rPr>
          <w:rStyle w:val="Emphasis"/>
        </w:rPr>
        <w:t>diện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thống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kê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báo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cáo</w:t>
      </w:r>
      <w:proofErr w:type="spellEnd"/>
    </w:p>
    <w:p w14:paraId="42B9C8EF" w14:textId="3BF8E1F4" w:rsidR="000B7453" w:rsidRDefault="000B7453">
      <w:pPr>
        <w:rPr>
          <w:rFonts w:cs="Times New Roman"/>
        </w:rPr>
      </w:pPr>
    </w:p>
    <w:p w14:paraId="6C5E5E5A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4.2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Hướng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dẫn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cài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đặt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sử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dụng</w:t>
      </w:r>
      <w:proofErr w:type="spellEnd"/>
    </w:p>
    <w:p w14:paraId="7B568140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Yêu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cầu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hệ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thống</w:t>
      </w:r>
      <w:proofErr w:type="spellEnd"/>
    </w:p>
    <w:p w14:paraId="40A97D72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Cài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Python (</w:t>
      </w:r>
      <w:proofErr w:type="spellStart"/>
      <w:r>
        <w:rPr>
          <w:rFonts w:cs="Times New Roman"/>
        </w:rPr>
        <w:t>phiên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3.x </w:t>
      </w:r>
      <w:proofErr w:type="spellStart"/>
      <w:r>
        <w:rPr>
          <w:rFonts w:cs="Times New Roman"/>
        </w:rPr>
        <w:t>trở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) </w:t>
      </w:r>
    </w:p>
    <w:p w14:paraId="413E485E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Cài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PostgreSQL </w:t>
      </w:r>
    </w:p>
    <w:p w14:paraId="621F2416" w14:textId="3F8B7474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Cài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</w:p>
    <w:p w14:paraId="5EC12E36" w14:textId="77777777" w:rsidR="00B74B17" w:rsidRDefault="00B74B17" w:rsidP="009644F7">
      <w:pPr>
        <w:spacing w:beforeAutospacing="1" w:after="0" w:afterAutospacing="1"/>
        <w:ind w:left="360"/>
        <w:rPr>
          <w:rFonts w:cs="Times New Roman"/>
        </w:rPr>
      </w:pPr>
    </w:p>
    <w:p w14:paraId="65B57311" w14:textId="77777777" w:rsidR="00B74B17" w:rsidRDefault="00B74B17" w:rsidP="009644F7">
      <w:pPr>
        <w:spacing w:beforeAutospacing="1" w:after="0" w:afterAutospacing="1"/>
        <w:ind w:left="360"/>
        <w:rPr>
          <w:rFonts w:cs="Times New Roman"/>
        </w:rPr>
      </w:pPr>
    </w:p>
    <w:p w14:paraId="5C9CC545" w14:textId="77777777" w:rsidR="00B74B17" w:rsidRDefault="00B74B17" w:rsidP="009644F7">
      <w:pPr>
        <w:spacing w:beforeAutospacing="1" w:after="0" w:afterAutospacing="1"/>
        <w:ind w:left="360"/>
        <w:rPr>
          <w:rFonts w:cs="Times New Roman"/>
        </w:rPr>
      </w:pPr>
    </w:p>
    <w:p w14:paraId="57C17F39" w14:textId="77777777" w:rsidR="00B74B17" w:rsidRPr="00AE0AEF" w:rsidRDefault="00B74B17" w:rsidP="009644F7">
      <w:pPr>
        <w:spacing w:beforeAutospacing="1" w:after="0" w:afterAutospacing="1"/>
        <w:ind w:left="360"/>
        <w:rPr>
          <w:rFonts w:cs="Times New Roman"/>
        </w:rPr>
      </w:pPr>
    </w:p>
    <w:p w14:paraId="5FB851E2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 Cài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đặt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chương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</w:p>
    <w:p w14:paraId="3D2A288A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</w:p>
    <w:p w14:paraId="1561FD05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terminal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project </w:t>
      </w:r>
    </w:p>
    <w:p w14:paraId="6B3455D9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Cài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lệnh</w:t>
      </w:r>
      <w:proofErr w:type="spellEnd"/>
      <w:r>
        <w:rPr>
          <w:rFonts w:cs="Times New Roman"/>
        </w:rPr>
        <w:t xml:space="preserve">: </w:t>
      </w:r>
    </w:p>
    <w:p w14:paraId="51CE460A" w14:textId="77777777" w:rsidR="000B7453" w:rsidRDefault="00000000">
      <w:pPr>
        <w:rPr>
          <w:rFonts w:cs="Times New Roman"/>
        </w:rPr>
      </w:pPr>
      <w:r>
        <w:rPr>
          <w:rFonts w:eastAsia="SimSun" w:cs="Times New Roman"/>
          <w:szCs w:val="24"/>
          <w:lang w:eastAsia="zh-CN" w:bidi="ar"/>
        </w:rPr>
        <w:t>pip install -r requirements.txt</w:t>
      </w:r>
    </w:p>
    <w:p w14:paraId="507BAFA0" w14:textId="44184F87" w:rsidR="000B7453" w:rsidRPr="00AE0AEF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Khởi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file SQL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</w:p>
    <w:p w14:paraId="340D7B58" w14:textId="77A20775" w:rsidR="000B7453" w:rsidRDefault="00000000" w:rsidP="00AE0AEF">
      <w:pPr>
        <w:pStyle w:val="Heading3"/>
        <w:keepNext w:val="0"/>
        <w:keepLines w:val="0"/>
        <w:numPr>
          <w:ilvl w:val="0"/>
          <w:numId w:val="29"/>
        </w:numPr>
        <w:rPr>
          <w:rStyle w:val="Strong"/>
          <w:rFonts w:ascii="Times New Roman" w:hAnsi="Times New Roman" w:cs="Times New Roman"/>
          <w:b/>
          <w:bCs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Cách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chạy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chương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trình</w:t>
      </w:r>
      <w:proofErr w:type="spellEnd"/>
    </w:p>
    <w:p w14:paraId="414E65BE" w14:textId="77777777" w:rsidR="00AE0AEF" w:rsidRPr="00AE0AEF" w:rsidRDefault="00AE0AEF" w:rsidP="00AE0AEF">
      <w:pPr>
        <w:pStyle w:val="ListParagraph"/>
      </w:pPr>
    </w:p>
    <w:p w14:paraId="0441C03B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terminal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file </w:t>
      </w:r>
      <w:r>
        <w:rPr>
          <w:rStyle w:val="HTMLCode"/>
          <w:rFonts w:ascii="Times New Roman" w:hAnsi="Times New Roman" w:cs="Times New Roman"/>
        </w:rPr>
        <w:t>main.py</w:t>
      </w:r>
      <w:r>
        <w:rPr>
          <w:rFonts w:cs="Times New Roman"/>
        </w:rPr>
        <w:t xml:space="preserve"> </w:t>
      </w:r>
    </w:p>
    <w:p w14:paraId="69784211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lệnh</w:t>
      </w:r>
      <w:proofErr w:type="spellEnd"/>
      <w:r>
        <w:rPr>
          <w:rFonts w:cs="Times New Roman"/>
        </w:rPr>
        <w:t xml:space="preserve">: </w:t>
      </w:r>
    </w:p>
    <w:p w14:paraId="458B6D94" w14:textId="77777777" w:rsidR="000B7453" w:rsidRDefault="00000000">
      <w:pPr>
        <w:rPr>
          <w:rFonts w:cs="Times New Roman"/>
        </w:rPr>
      </w:pPr>
      <w:r>
        <w:rPr>
          <w:rFonts w:eastAsia="SimSun" w:cs="Times New Roman"/>
          <w:szCs w:val="24"/>
          <w:lang w:eastAsia="zh-CN" w:bidi="ar"/>
        </w:rPr>
        <w:t>python main.py</w:t>
      </w:r>
    </w:p>
    <w:p w14:paraId="10F793B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</w:p>
    <w:p w14:paraId="04EAC23A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</w:p>
    <w:p w14:paraId="3D29F061" w14:textId="73AFCC4D" w:rsidR="000B7453" w:rsidRDefault="000B7453">
      <w:pPr>
        <w:rPr>
          <w:rFonts w:cs="Times New Roman"/>
        </w:rPr>
      </w:pPr>
    </w:p>
    <w:p w14:paraId="0CF793C1" w14:textId="4E1B4388" w:rsidR="000B7453" w:rsidRDefault="00000000" w:rsidP="00AE0AEF">
      <w:pPr>
        <w:pStyle w:val="Heading3"/>
        <w:keepNext w:val="0"/>
        <w:keepLines w:val="0"/>
        <w:numPr>
          <w:ilvl w:val="0"/>
          <w:numId w:val="29"/>
        </w:numPr>
        <w:rPr>
          <w:rStyle w:val="Strong"/>
          <w:rFonts w:ascii="Times New Roman" w:hAnsi="Times New Roman" w:cs="Times New Roman"/>
          <w:b/>
          <w:bCs/>
        </w:rPr>
      </w:pPr>
      <w:proofErr w:type="spellStart"/>
      <w:r>
        <w:rPr>
          <w:rStyle w:val="Strong"/>
          <w:rFonts w:ascii="Times New Roman" w:hAnsi="Times New Roman" w:cs="Times New Roman"/>
          <w:b/>
          <w:bCs/>
        </w:rPr>
        <w:t>Cách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sử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dụng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cơ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bản</w:t>
      </w:r>
      <w:proofErr w:type="spellEnd"/>
    </w:p>
    <w:p w14:paraId="0FE7E3CF" w14:textId="77777777" w:rsidR="00AE0AEF" w:rsidRPr="00AE0AEF" w:rsidRDefault="00AE0AEF" w:rsidP="00AE0AEF">
      <w:pPr>
        <w:pStyle w:val="ListParagraph"/>
      </w:pPr>
    </w:p>
    <w:p w14:paraId="10EC16C7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</w:p>
    <w:p w14:paraId="4C32849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tab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</w:p>
    <w:p w14:paraId="49158CD1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</w:p>
    <w:p w14:paraId="5AC80058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Xem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</w:p>
    <w:p w14:paraId="45C228AE" w14:textId="3A3D9325" w:rsidR="000B7453" w:rsidRDefault="000B7453">
      <w:pPr>
        <w:rPr>
          <w:rFonts w:cs="Times New Roman"/>
        </w:rPr>
      </w:pPr>
    </w:p>
    <w:p w14:paraId="6C94FFC6" w14:textId="77777777" w:rsidR="00B74B17" w:rsidRDefault="00B74B17">
      <w:pPr>
        <w:rPr>
          <w:rFonts w:cs="Times New Roman"/>
        </w:rPr>
      </w:pPr>
    </w:p>
    <w:p w14:paraId="505CA87A" w14:textId="77777777" w:rsidR="00B74B17" w:rsidRDefault="00B74B17">
      <w:pPr>
        <w:rPr>
          <w:rFonts w:cs="Times New Roman"/>
        </w:rPr>
      </w:pPr>
    </w:p>
    <w:p w14:paraId="449F6697" w14:textId="77777777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4.3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Đánh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giá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thử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nghiệm</w:t>
      </w:r>
      <w:proofErr w:type="spellEnd"/>
    </w:p>
    <w:p w14:paraId="322F7E5B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Đánh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giá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mức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độ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hoàn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thành</w:t>
      </w:r>
      <w:proofErr w:type="spellEnd"/>
    </w:p>
    <w:p w14:paraId="19420B7C" w14:textId="77777777" w:rsidR="00AE0AEF" w:rsidRPr="00AE0AEF" w:rsidRDefault="00AE0AEF" w:rsidP="00AE0AEF"/>
    <w:p w14:paraId="630F382E" w14:textId="77777777" w:rsidR="000B7453" w:rsidRDefault="00000000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79DC839" w14:textId="3B6EB5B0" w:rsidR="00AE0AEF" w:rsidRDefault="00000000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2F78BB19" w14:textId="77777777" w:rsidR="000B7453" w:rsidRDefault="00000000" w:rsidP="009644F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</w:p>
    <w:p w14:paraId="45AE6D19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</w:p>
    <w:p w14:paraId="4F9C28B4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</w:p>
    <w:p w14:paraId="084D7BA8" w14:textId="787A0E7F" w:rsidR="00AE0AEF" w:rsidRPr="00B74B17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</w:p>
    <w:p w14:paraId="1700664B" w14:textId="77777777" w:rsidR="00AE0AEF" w:rsidRDefault="00AE0AEF">
      <w:pPr>
        <w:rPr>
          <w:rFonts w:cs="Times New Roman"/>
        </w:rPr>
      </w:pPr>
    </w:p>
    <w:p w14:paraId="0B140C46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 Các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trường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hợp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thử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nghiệm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(Test Case)</w:t>
      </w:r>
    </w:p>
    <w:p w14:paraId="1B2789FC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Test </w:t>
      </w:r>
      <w:proofErr w:type="spellStart"/>
      <w:r>
        <w:rPr>
          <w:rStyle w:val="Strong"/>
          <w:rFonts w:cs="Times New Roman"/>
        </w:rPr>
        <w:t>đăng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nhập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sai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thông</w:t>
      </w:r>
      <w:proofErr w:type="spellEnd"/>
      <w:r>
        <w:rPr>
          <w:rStyle w:val="Strong"/>
          <w:rFonts w:cs="Times New Roman"/>
        </w:rPr>
        <w:t xml:space="preserve"> tin</w:t>
      </w:r>
      <w:r>
        <w:rPr>
          <w:rFonts w:cs="Times New Roman"/>
        </w:rPr>
        <w:br/>
        <w:t xml:space="preserve">→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</w:p>
    <w:p w14:paraId="56E556FF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Test </w:t>
      </w:r>
      <w:proofErr w:type="spellStart"/>
      <w:r>
        <w:rPr>
          <w:rStyle w:val="Strong"/>
          <w:rFonts w:cs="Times New Roman"/>
        </w:rPr>
        <w:t>thêm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mới</w:t>
      </w:r>
      <w:proofErr w:type="spellEnd"/>
      <w:r>
        <w:rPr>
          <w:rFonts w:cs="Times New Roman"/>
        </w:rPr>
        <w:br/>
        <w:t xml:space="preserve">→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 </w:t>
      </w:r>
    </w:p>
    <w:p w14:paraId="3747554C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Test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hợp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lệ</w:t>
      </w:r>
      <w:proofErr w:type="spellEnd"/>
      <w:r>
        <w:rPr>
          <w:rFonts w:cs="Times New Roman"/>
        </w:rPr>
        <w:br/>
        <w:t xml:space="preserve">→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mượn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</w:p>
    <w:p w14:paraId="46A00439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Test </w:t>
      </w:r>
      <w:proofErr w:type="spellStart"/>
      <w:r>
        <w:rPr>
          <w:rStyle w:val="Strong"/>
          <w:rFonts w:cs="Times New Roman"/>
        </w:rPr>
        <w:t>mượn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vượt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quá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số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lượng</w:t>
      </w:r>
      <w:proofErr w:type="spellEnd"/>
      <w:r>
        <w:rPr>
          <w:rFonts w:cs="Times New Roman"/>
        </w:rPr>
        <w:br/>
        <w:t xml:space="preserve">→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</w:p>
    <w:p w14:paraId="03CEE0B8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Test </w:t>
      </w:r>
      <w:proofErr w:type="spellStart"/>
      <w:r>
        <w:rPr>
          <w:rStyle w:val="Strong"/>
          <w:rFonts w:cs="Times New Roman"/>
        </w:rPr>
        <w:t>trả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đúng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hạn</w:t>
      </w:r>
      <w:proofErr w:type="spellEnd"/>
      <w:r>
        <w:rPr>
          <w:rFonts w:cs="Times New Roman"/>
        </w:rPr>
        <w:br/>
        <w:t xml:space="preserve">→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</w:p>
    <w:p w14:paraId="328F9670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Style w:val="Strong"/>
          <w:rFonts w:cs="Times New Roman"/>
        </w:rPr>
        <w:t xml:space="preserve">Test </w:t>
      </w:r>
      <w:proofErr w:type="spellStart"/>
      <w:r>
        <w:rPr>
          <w:rStyle w:val="Strong"/>
          <w:rFonts w:cs="Times New Roman"/>
        </w:rPr>
        <w:t>trả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sách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trễ</w:t>
      </w:r>
      <w:proofErr w:type="spellEnd"/>
      <w:r>
        <w:rPr>
          <w:rStyle w:val="Strong"/>
          <w:rFonts w:cs="Times New Roman"/>
        </w:rPr>
        <w:t xml:space="preserve"> </w:t>
      </w:r>
      <w:proofErr w:type="spellStart"/>
      <w:r>
        <w:rPr>
          <w:rStyle w:val="Strong"/>
          <w:rFonts w:cs="Times New Roman"/>
        </w:rPr>
        <w:t>hạn</w:t>
      </w:r>
      <w:proofErr w:type="spellEnd"/>
      <w:r>
        <w:rPr>
          <w:rFonts w:cs="Times New Roman"/>
        </w:rPr>
        <w:br/>
        <w:t xml:space="preserve">→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phạt</w:t>
      </w:r>
      <w:proofErr w:type="spellEnd"/>
      <w:r>
        <w:rPr>
          <w:rFonts w:cs="Times New Roman"/>
        </w:rPr>
        <w:t xml:space="preserve"> </w:t>
      </w:r>
    </w:p>
    <w:p w14:paraId="498B04E1" w14:textId="06A40EDA" w:rsidR="000B7453" w:rsidRDefault="000B7453">
      <w:pPr>
        <w:rPr>
          <w:rFonts w:cs="Times New Roman"/>
        </w:rPr>
      </w:pPr>
    </w:p>
    <w:p w14:paraId="69E38C8A" w14:textId="77777777" w:rsidR="00B74B17" w:rsidRDefault="00B74B17">
      <w:pPr>
        <w:rPr>
          <w:rFonts w:cs="Times New Roman"/>
        </w:rPr>
      </w:pPr>
    </w:p>
    <w:p w14:paraId="7546FC6F" w14:textId="77777777" w:rsidR="000B7453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chế</w:t>
      </w:r>
      <w:proofErr w:type="spellEnd"/>
    </w:p>
    <w:p w14:paraId="3F4F2037" w14:textId="77777777" w:rsidR="000B7453" w:rsidRDefault="00000000">
      <w:pPr>
        <w:pStyle w:val="NormalWeb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993BB6A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giản</w:t>
      </w:r>
      <w:proofErr w:type="spellEnd"/>
      <w:r>
        <w:rPr>
          <w:rFonts w:cs="Times New Roman"/>
        </w:rPr>
        <w:t xml:space="preserve"> </w:t>
      </w:r>
    </w:p>
    <w:p w14:paraId="1389BEC2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lúc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</w:p>
    <w:p w14:paraId="5C6156AE" w14:textId="6CE65A1B" w:rsidR="00AE0AEF" w:rsidRPr="00B74B17" w:rsidRDefault="00000000" w:rsidP="00B74B17">
      <w:pPr>
        <w:spacing w:beforeAutospacing="1" w:after="0" w:afterAutospacing="1"/>
        <w:ind w:left="360"/>
        <w:rPr>
          <w:rStyle w:val="Strong"/>
          <w:rFonts w:cs="Times New Roman"/>
          <w:b w:val="0"/>
          <w:bCs w:val="0"/>
        </w:rPr>
      </w:pP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backup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liệu </w:t>
      </w:r>
    </w:p>
    <w:p w14:paraId="50AFA7D9" w14:textId="77777777" w:rsidR="00AE0AEF" w:rsidRDefault="00AE0AEF">
      <w:pPr>
        <w:pStyle w:val="Heading1"/>
        <w:keepNext w:val="0"/>
        <w:keepLines w:val="0"/>
        <w:jc w:val="center"/>
        <w:rPr>
          <w:rStyle w:val="Strong"/>
          <w:rFonts w:ascii="Times New Roman" w:hAnsi="Times New Roman" w:cs="Times New Roman"/>
          <w:b/>
          <w:bCs/>
          <w:sz w:val="40"/>
          <w:szCs w:val="40"/>
        </w:rPr>
      </w:pPr>
    </w:p>
    <w:p w14:paraId="0815A61F" w14:textId="77777777" w:rsidR="00B74B17" w:rsidRDefault="00B74B17" w:rsidP="00B74B17"/>
    <w:p w14:paraId="3335C545" w14:textId="77777777" w:rsidR="00B74B17" w:rsidRDefault="00B74B17" w:rsidP="00B74B17"/>
    <w:p w14:paraId="4730C9C5" w14:textId="77777777" w:rsidR="00B74B17" w:rsidRDefault="00B74B17" w:rsidP="00B74B17"/>
    <w:p w14:paraId="26618388" w14:textId="77777777" w:rsidR="00B74B17" w:rsidRDefault="00B74B17" w:rsidP="00B74B17"/>
    <w:p w14:paraId="3D1B6725" w14:textId="77777777" w:rsidR="00B74B17" w:rsidRDefault="00B74B17" w:rsidP="00B74B17"/>
    <w:p w14:paraId="3850A2FA" w14:textId="77777777" w:rsidR="00B74B17" w:rsidRDefault="00B74B17" w:rsidP="00B74B17"/>
    <w:p w14:paraId="127578B7" w14:textId="77777777" w:rsidR="00B74B17" w:rsidRDefault="00B74B17" w:rsidP="00B74B17"/>
    <w:p w14:paraId="2D90DF69" w14:textId="77777777" w:rsidR="00B74B17" w:rsidRDefault="00B74B17" w:rsidP="00B74B17"/>
    <w:p w14:paraId="4BE19214" w14:textId="77777777" w:rsidR="00B74B17" w:rsidRDefault="00B74B17" w:rsidP="00B74B17"/>
    <w:p w14:paraId="52A6CEBC" w14:textId="77777777" w:rsidR="00B74B17" w:rsidRDefault="00B74B17" w:rsidP="00B74B17"/>
    <w:p w14:paraId="4BBD29F7" w14:textId="77777777" w:rsidR="00B74B17" w:rsidRDefault="00B74B17" w:rsidP="00B74B17"/>
    <w:p w14:paraId="1A61FAFF" w14:textId="77777777" w:rsidR="00B74B17" w:rsidRDefault="00B74B17" w:rsidP="00B74B17"/>
    <w:p w14:paraId="1F5B043C" w14:textId="77777777" w:rsidR="00B74B17" w:rsidRDefault="00B74B17" w:rsidP="00B74B17"/>
    <w:p w14:paraId="76FC1C59" w14:textId="77777777" w:rsidR="00B74B17" w:rsidRDefault="00B74B17" w:rsidP="00B74B17"/>
    <w:p w14:paraId="4C59D2ED" w14:textId="77777777" w:rsidR="00B74B17" w:rsidRDefault="00B74B17" w:rsidP="00B74B17"/>
    <w:p w14:paraId="19A4D96C" w14:textId="77777777" w:rsidR="00B74B17" w:rsidRDefault="00B74B17" w:rsidP="00B74B17"/>
    <w:p w14:paraId="7F538A91" w14:textId="77777777" w:rsidR="00B74B17" w:rsidRDefault="00B74B17" w:rsidP="00B74B17"/>
    <w:p w14:paraId="37777137" w14:textId="77777777" w:rsidR="00B74B17" w:rsidRPr="00B74B17" w:rsidRDefault="00B74B17" w:rsidP="00B74B17"/>
    <w:p w14:paraId="7610EC6E" w14:textId="1D473B03" w:rsidR="000B7453" w:rsidRDefault="00000000">
      <w:pPr>
        <w:pStyle w:val="Heading1"/>
        <w:keepNext w:val="0"/>
        <w:keepLines w:val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Style w:val="Strong"/>
          <w:rFonts w:ascii="Times New Roman" w:hAnsi="Times New Roman" w:cs="Times New Roman"/>
          <w:b/>
          <w:bCs/>
          <w:sz w:val="40"/>
          <w:szCs w:val="40"/>
        </w:rPr>
        <w:lastRenderedPageBreak/>
        <w:t>CHƯƠNG 5: KẾT LUẬN VÀ HƯỚNG PHÁT TRIỂN</w:t>
      </w:r>
    </w:p>
    <w:p w14:paraId="024B40DC" w14:textId="5EDA78DE" w:rsidR="000B7453" w:rsidRDefault="000B7453">
      <w:pPr>
        <w:rPr>
          <w:rFonts w:cs="Times New Roman"/>
        </w:rPr>
      </w:pPr>
    </w:p>
    <w:p w14:paraId="6F72B365" w14:textId="77777777" w:rsidR="00AE0AEF" w:rsidRDefault="00AE0AEF">
      <w:pPr>
        <w:pStyle w:val="Heading2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</w:p>
    <w:p w14:paraId="1C03E601" w14:textId="1626F431" w:rsidR="000B7453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5.1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Kết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luận</w:t>
      </w:r>
      <w:proofErr w:type="spellEnd"/>
    </w:p>
    <w:p w14:paraId="62D16545" w14:textId="77777777" w:rsidR="00AE0AEF" w:rsidRDefault="00AE0AEF">
      <w:pPr>
        <w:pStyle w:val="NormalWeb"/>
      </w:pPr>
    </w:p>
    <w:p w14:paraId="5C9B830A" w14:textId="6AD0AEDE" w:rsidR="000B7453" w:rsidRDefault="00000000">
      <w:pPr>
        <w:pStyle w:val="NormalWeb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54FEFCD6" w14:textId="77777777" w:rsidR="000B7453" w:rsidRDefault="00000000">
      <w:pPr>
        <w:pStyle w:val="NormalWeb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5366E4A" w14:textId="77777777" w:rsidR="000B7453" w:rsidRDefault="00000000">
      <w:pPr>
        <w:pStyle w:val="NormalWeb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2431F0D7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module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</w:p>
    <w:p w14:paraId="2AF1276C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Làm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PostgreSQL,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lệnh</w:t>
      </w:r>
      <w:proofErr w:type="spellEnd"/>
      <w:r>
        <w:rPr>
          <w:rFonts w:cs="Times New Roman"/>
        </w:rPr>
        <w:t xml:space="preserve"> SQL, trigger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stored procedure </w:t>
      </w:r>
    </w:p>
    <w:p w14:paraId="0082205F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</w:p>
    <w:p w14:paraId="1B209097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</w:p>
    <w:p w14:paraId="4B57AD8C" w14:textId="77777777" w:rsidR="000B7453" w:rsidRDefault="00000000">
      <w:pPr>
        <w:pStyle w:val="NormalWeb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DA9BE24" w14:textId="77777777" w:rsidR="000B7453" w:rsidRDefault="00000000">
      <w:pPr>
        <w:pStyle w:val="NormalWeb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35F7CEAF" w14:textId="77777777" w:rsidR="00AE0AEF" w:rsidRDefault="00AE0AEF">
      <w:pPr>
        <w:pStyle w:val="NormalWeb"/>
      </w:pPr>
    </w:p>
    <w:p w14:paraId="471B37F6" w14:textId="77777777" w:rsidR="00AE0AEF" w:rsidRDefault="00AE0AEF">
      <w:pPr>
        <w:pStyle w:val="NormalWeb"/>
      </w:pPr>
    </w:p>
    <w:p w14:paraId="4FB80A69" w14:textId="77777777" w:rsidR="00AE0AEF" w:rsidRDefault="00AE0AEF">
      <w:pPr>
        <w:pStyle w:val="NormalWeb"/>
      </w:pPr>
    </w:p>
    <w:p w14:paraId="225D7026" w14:textId="77777777" w:rsidR="00AE0AEF" w:rsidRDefault="00AE0AEF">
      <w:pPr>
        <w:pStyle w:val="NormalWeb"/>
      </w:pPr>
    </w:p>
    <w:p w14:paraId="7FDD609F" w14:textId="77777777" w:rsidR="00AE0AEF" w:rsidRDefault="00AE0AEF">
      <w:pPr>
        <w:pStyle w:val="NormalWeb"/>
      </w:pPr>
    </w:p>
    <w:p w14:paraId="73F07159" w14:textId="79D67BC4" w:rsidR="000B7453" w:rsidRDefault="000B7453">
      <w:pPr>
        <w:rPr>
          <w:rFonts w:cs="Times New Roman"/>
        </w:rPr>
      </w:pPr>
    </w:p>
    <w:p w14:paraId="6A39505A" w14:textId="77777777" w:rsidR="000B7453" w:rsidRDefault="00000000">
      <w:pPr>
        <w:pStyle w:val="Heading2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 xml:space="preserve">5.2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chế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và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hướng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phát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triển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trong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tương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lai</w:t>
      </w:r>
    </w:p>
    <w:p w14:paraId="4F127789" w14:textId="77777777" w:rsidR="00AE0AEF" w:rsidRPr="00AE0AEF" w:rsidRDefault="00AE0AEF" w:rsidP="00AE0AEF"/>
    <w:p w14:paraId="33CC71A0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Hạn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chế</w:t>
      </w:r>
      <w:proofErr w:type="spellEnd"/>
    </w:p>
    <w:p w14:paraId="06C0DAE6" w14:textId="77777777" w:rsidR="00AE0AEF" w:rsidRPr="00AE0AEF" w:rsidRDefault="00AE0AEF" w:rsidP="00AE0AEF"/>
    <w:p w14:paraId="452FD44D" w14:textId="77777777" w:rsidR="000B7453" w:rsidRDefault="00000000">
      <w:pPr>
        <w:pStyle w:val="NormalWeb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6F06B42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r>
        <w:rPr>
          <w:rFonts w:cs="Times New Roman"/>
        </w:rPr>
        <w:t xml:space="preserve">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mỹ</w:t>
      </w:r>
      <w:proofErr w:type="spellEnd"/>
      <w:r>
        <w:rPr>
          <w:rFonts w:cs="Times New Roman"/>
        </w:rPr>
        <w:t xml:space="preserve"> </w:t>
      </w:r>
    </w:p>
    <w:p w14:paraId="604FA249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lúc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) </w:t>
      </w:r>
    </w:p>
    <w:p w14:paraId="6A11A628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</w:p>
    <w:p w14:paraId="42202BFD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</w:p>
    <w:p w14:paraId="6744727B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</w:p>
    <w:p w14:paraId="47E8D643" w14:textId="34570723" w:rsidR="000B7453" w:rsidRDefault="000B7453">
      <w:pPr>
        <w:rPr>
          <w:rFonts w:cs="Times New Roman"/>
        </w:rPr>
      </w:pPr>
    </w:p>
    <w:p w14:paraId="4A70B2AA" w14:textId="77777777" w:rsidR="000B7453" w:rsidRDefault="000000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 xml:space="preserve">2.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Hướng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phát</w:t>
      </w:r>
      <w:proofErr w:type="spellEnd"/>
      <w:r>
        <w:rPr>
          <w:rStyle w:val="Strong"/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/>
          <w:bCs/>
        </w:rPr>
        <w:t>triển</w:t>
      </w:r>
      <w:proofErr w:type="spellEnd"/>
    </w:p>
    <w:p w14:paraId="49E6E94C" w14:textId="77777777" w:rsidR="00AE0AEF" w:rsidRPr="00AE0AEF" w:rsidRDefault="00AE0AEF" w:rsidP="00AE0AEF"/>
    <w:p w14:paraId="6082F3EE" w14:textId="77777777" w:rsidR="000B7453" w:rsidRDefault="00000000">
      <w:pPr>
        <w:pStyle w:val="NormalWeb"/>
      </w:pPr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20A35EF" w14:textId="77777777" w:rsidR="00AE0AEF" w:rsidRDefault="00AE0AEF">
      <w:pPr>
        <w:pStyle w:val="NormalWeb"/>
      </w:pPr>
    </w:p>
    <w:p w14:paraId="1AD4D8F1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đẹp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framework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Tkinter</w:t>
      </w:r>
      <w:proofErr w:type="spellEnd"/>
      <w:r>
        <w:rPr>
          <w:rFonts w:cs="Times New Roman"/>
        </w:rPr>
        <w:t xml:space="preserve"> </w:t>
      </w:r>
    </w:p>
    <w:p w14:paraId="7293431B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dạng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lúc</w:t>
      </w:r>
      <w:proofErr w:type="spellEnd"/>
      <w:r>
        <w:rPr>
          <w:rFonts w:cs="Times New Roman"/>
        </w:rPr>
        <w:t xml:space="preserve"> </w:t>
      </w:r>
    </w:p>
    <w:p w14:paraId="16824D6F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(admin,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) </w:t>
      </w:r>
    </w:p>
    <w:p w14:paraId="1FE16116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</w:p>
    <w:p w14:paraId="24564097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</w:rPr>
      </w:pP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, dashboard) </w:t>
      </w:r>
    </w:p>
    <w:p w14:paraId="1BF8B228" w14:textId="77777777" w:rsidR="000B7453" w:rsidRDefault="00000000" w:rsidP="00B74B17">
      <w:pPr>
        <w:spacing w:beforeAutospacing="1" w:after="0" w:afterAutospacing="1"/>
        <w:ind w:left="360"/>
        <w:rPr>
          <w:rFonts w:cs="Times New Roman"/>
          <w:szCs w:val="24"/>
        </w:rPr>
      </w:pP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lớn</w:t>
      </w:r>
      <w:proofErr w:type="spellEnd"/>
    </w:p>
    <w:p w14:paraId="1937F1B7" w14:textId="77777777" w:rsidR="000B7453" w:rsidRDefault="000B7453" w:rsidP="00AE0AEF">
      <w:pPr>
        <w:keepNext/>
        <w:spacing w:before="200" w:after="120"/>
        <w:rPr>
          <w:rFonts w:cs="Times New Roman"/>
          <w:b/>
          <w:bCs/>
          <w:color w:val="1F4E78"/>
          <w:sz w:val="40"/>
          <w:szCs w:val="40"/>
        </w:rPr>
      </w:pPr>
    </w:p>
    <w:p w14:paraId="08CAE6FC" w14:textId="77777777" w:rsidR="00AE0AEF" w:rsidRDefault="00AE0AEF">
      <w:pPr>
        <w:keepNext/>
        <w:spacing w:before="200" w:after="120"/>
        <w:jc w:val="both"/>
        <w:rPr>
          <w:rFonts w:cs="Times New Roman"/>
          <w:b/>
          <w:bCs/>
          <w:color w:val="1F4E78"/>
          <w:sz w:val="40"/>
          <w:szCs w:val="40"/>
        </w:rPr>
      </w:pPr>
    </w:p>
    <w:p w14:paraId="6C832D24" w14:textId="77777777" w:rsidR="00AE0AEF" w:rsidRDefault="00AE0AEF">
      <w:pPr>
        <w:keepNext/>
        <w:spacing w:before="200" w:after="120"/>
        <w:jc w:val="both"/>
        <w:rPr>
          <w:rFonts w:cs="Times New Roman"/>
          <w:b/>
          <w:bCs/>
          <w:color w:val="1F4E78"/>
          <w:sz w:val="40"/>
          <w:szCs w:val="40"/>
        </w:rPr>
      </w:pPr>
    </w:p>
    <w:p w14:paraId="43BFEAF7" w14:textId="3B7C33BF" w:rsidR="000B7453" w:rsidRDefault="00000000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  <w:r>
        <w:rPr>
          <w:rFonts w:cs="Times New Roman"/>
          <w:b/>
          <w:bCs/>
          <w:color w:val="1F4E78"/>
          <w:sz w:val="40"/>
          <w:szCs w:val="40"/>
        </w:rPr>
        <w:t>TÀI LIỆU THAM KHẢO</w:t>
      </w:r>
    </w:p>
    <w:p w14:paraId="71C4B62E" w14:textId="77777777" w:rsidR="00B74B17" w:rsidRDefault="00B74B17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34A5DFB8" w14:textId="77777777" w:rsidR="000B7453" w:rsidRDefault="00000000" w:rsidP="00B74B17">
      <w:pPr>
        <w:pStyle w:val="ListBullet"/>
        <w:numPr>
          <w:ilvl w:val="0"/>
          <w:numId w:val="0"/>
        </w:numPr>
        <w:spacing w:after="60" w:line="288" w:lineRule="auto"/>
        <w:rPr>
          <w:rFonts w:cs="Times New Roman"/>
        </w:rPr>
      </w:pPr>
      <w:proofErr w:type="spellStart"/>
      <w:r>
        <w:rPr>
          <w:rFonts w:cs="Times New Roman"/>
        </w:rPr>
        <w:t>Giáo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Các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, Trường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CMC.</w:t>
      </w:r>
    </w:p>
    <w:p w14:paraId="5A847573" w14:textId="77777777" w:rsidR="000B7453" w:rsidRDefault="00000000" w:rsidP="00B74B17">
      <w:pPr>
        <w:pStyle w:val="ListBullet"/>
        <w:numPr>
          <w:ilvl w:val="0"/>
          <w:numId w:val="0"/>
        </w:numPr>
        <w:spacing w:after="60" w:line="288" w:lineRule="auto"/>
        <w:rPr>
          <w:rFonts w:cs="Times New Roman"/>
        </w:rPr>
      </w:pPr>
      <w:r>
        <w:rPr>
          <w:rFonts w:cs="Times New Roman"/>
        </w:rPr>
        <w:t xml:space="preserve">Tài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PostgreSQL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>: PostgreSQL Documentation.</w:t>
      </w:r>
    </w:p>
    <w:p w14:paraId="269AB44A" w14:textId="77777777" w:rsidR="000B7453" w:rsidRDefault="00000000" w:rsidP="00B74B17">
      <w:pPr>
        <w:pStyle w:val="ListBullet"/>
        <w:numPr>
          <w:ilvl w:val="0"/>
          <w:numId w:val="0"/>
        </w:numPr>
        <w:spacing w:after="60" w:line="288" w:lineRule="auto"/>
        <w:rPr>
          <w:rFonts w:cs="Times New Roman"/>
        </w:rPr>
      </w:pPr>
      <w:r>
        <w:rPr>
          <w:rFonts w:cs="Times New Roman"/>
        </w:rPr>
        <w:t xml:space="preserve">Tài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Python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>: Python Documentation.</w:t>
      </w:r>
    </w:p>
    <w:p w14:paraId="180349DC" w14:textId="77777777" w:rsidR="000B7453" w:rsidRDefault="00000000" w:rsidP="00B74B17">
      <w:pPr>
        <w:pStyle w:val="ListBullet"/>
        <w:numPr>
          <w:ilvl w:val="0"/>
          <w:numId w:val="0"/>
        </w:numPr>
        <w:spacing w:after="60" w:line="288" w:lineRule="auto"/>
        <w:rPr>
          <w:rFonts w:cs="Times New Roman"/>
        </w:rPr>
      </w:pPr>
      <w:r>
        <w:rPr>
          <w:rFonts w:cs="Times New Roman"/>
        </w:rPr>
        <w:t xml:space="preserve">Tài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psycopg2, </w:t>
      </w:r>
      <w:proofErr w:type="spellStart"/>
      <w:r>
        <w:rPr>
          <w:rFonts w:cs="Times New Roman"/>
        </w:rPr>
        <w:t>Tkinter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ReportLab</w:t>
      </w:r>
      <w:proofErr w:type="spellEnd"/>
      <w:r>
        <w:rPr>
          <w:rFonts w:cs="Times New Roman"/>
        </w:rPr>
        <w:t>.</w:t>
      </w:r>
    </w:p>
    <w:p w14:paraId="0DA40416" w14:textId="77777777" w:rsidR="00B74B17" w:rsidRDefault="00B74B17" w:rsidP="00B74B17">
      <w:pPr>
        <w:pStyle w:val="ListBullet"/>
        <w:numPr>
          <w:ilvl w:val="0"/>
          <w:numId w:val="0"/>
        </w:numPr>
        <w:spacing w:after="60" w:line="288" w:lineRule="auto"/>
        <w:ind w:left="360" w:hanging="360"/>
        <w:rPr>
          <w:rFonts w:cs="Times New Roman"/>
        </w:rPr>
      </w:pPr>
    </w:p>
    <w:p w14:paraId="1A667E8B" w14:textId="77777777" w:rsidR="00B74B17" w:rsidRDefault="00B74B17" w:rsidP="00B74B17">
      <w:pPr>
        <w:pStyle w:val="ListBullet"/>
        <w:numPr>
          <w:ilvl w:val="0"/>
          <w:numId w:val="0"/>
        </w:numPr>
        <w:spacing w:after="60" w:line="288" w:lineRule="auto"/>
        <w:ind w:left="360" w:hanging="360"/>
        <w:rPr>
          <w:rFonts w:cs="Times New Roman"/>
        </w:rPr>
      </w:pPr>
    </w:p>
    <w:p w14:paraId="757079E1" w14:textId="77777777" w:rsidR="00B74B17" w:rsidRDefault="00B74B17" w:rsidP="00B74B17">
      <w:pPr>
        <w:pStyle w:val="ListBullet"/>
        <w:numPr>
          <w:ilvl w:val="0"/>
          <w:numId w:val="0"/>
        </w:numPr>
        <w:spacing w:after="60" w:line="288" w:lineRule="auto"/>
        <w:ind w:left="360" w:hanging="360"/>
        <w:rPr>
          <w:rFonts w:cs="Times New Roman"/>
        </w:rPr>
      </w:pPr>
    </w:p>
    <w:p w14:paraId="513541A1" w14:textId="77777777" w:rsidR="000B7453" w:rsidRDefault="00000000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  <w:r>
        <w:rPr>
          <w:rFonts w:cs="Times New Roman"/>
          <w:b/>
          <w:bCs/>
          <w:color w:val="1F4E78"/>
          <w:sz w:val="40"/>
          <w:szCs w:val="40"/>
        </w:rPr>
        <w:t>PHỤ LỤC A. MỘT SỐ TRUY VẤN VÀ THAO TÁC MINH HỌA</w:t>
      </w:r>
    </w:p>
    <w:p w14:paraId="3D351B34" w14:textId="77777777" w:rsidR="00B74B17" w:rsidRDefault="00B74B17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69F2467E" w14:textId="77777777" w:rsidR="00B74B17" w:rsidRDefault="00B74B17">
      <w:pPr>
        <w:keepNext/>
        <w:spacing w:before="200" w:after="120"/>
        <w:jc w:val="center"/>
        <w:rPr>
          <w:rFonts w:cs="Times New Roman"/>
          <w:b/>
          <w:bCs/>
          <w:color w:val="1F4E78"/>
          <w:sz w:val="40"/>
          <w:szCs w:val="40"/>
        </w:rPr>
      </w:pPr>
    </w:p>
    <w:p w14:paraId="0323ACFC" w14:textId="77777777" w:rsidR="000B7453" w:rsidRDefault="00000000">
      <w:pPr>
        <w:spacing w:after="120" w:line="312" w:lineRule="auto"/>
        <w:jc w:val="both"/>
        <w:rPr>
          <w:rFonts w:cs="Times New Roman"/>
        </w:rPr>
      </w:pPr>
      <w:r>
        <w:rPr>
          <w:rFonts w:cs="Times New Roman"/>
        </w:rPr>
        <w:t xml:space="preserve">Lưu ý: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tầng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procedure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OUT parameter,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khối</w:t>
      </w:r>
      <w:proofErr w:type="spellEnd"/>
      <w:r>
        <w:rPr>
          <w:rFonts w:cs="Times New Roman"/>
        </w:rPr>
        <w:t xml:space="preserve"> DO $$ ... $$ ở SQL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Python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CALL ... </w:t>
      </w:r>
      <w:proofErr w:type="spellStart"/>
      <w:r>
        <w:rPr>
          <w:rFonts w:cs="Times New Roman"/>
        </w:rPr>
        <w:t>rồi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fetchone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>.</w:t>
      </w:r>
    </w:p>
    <w:p w14:paraId="0AAFFDD1" w14:textId="77777777" w:rsidR="000B7453" w:rsidRDefault="00000000" w:rsidP="00B74B17">
      <w:pPr>
        <w:pStyle w:val="ListBullet"/>
        <w:numPr>
          <w:ilvl w:val="0"/>
          <w:numId w:val="0"/>
        </w:numPr>
        <w:rPr>
          <w:rFonts w:cs="Times New Roman"/>
        </w:rPr>
      </w:pP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tầng</w:t>
      </w:r>
      <w:proofErr w:type="spellEnd"/>
      <w:r>
        <w:rPr>
          <w:rFonts w:cs="Times New Roman"/>
        </w:rPr>
        <w:t xml:space="preserve"> SQL): CALL </w:t>
      </w:r>
      <w:proofErr w:type="spellStart"/>
      <w:r>
        <w:rPr>
          <w:rFonts w:cs="Times New Roman"/>
        </w:rPr>
        <w:t>sp_dang_</w:t>
      </w:r>
      <w:proofErr w:type="gramStart"/>
      <w:r>
        <w:rPr>
          <w:rFonts w:cs="Times New Roman"/>
        </w:rPr>
        <w:t>nhap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'staff', '123456', </w:t>
      </w:r>
      <w:proofErr w:type="spellStart"/>
      <w:r>
        <w:rPr>
          <w:rFonts w:cs="Times New Roman"/>
        </w:rPr>
        <w:t>v_user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v_role</w:t>
      </w:r>
      <w:proofErr w:type="spellEnd"/>
      <w:r>
        <w:rPr>
          <w:rFonts w:cs="Times New Roman"/>
        </w:rPr>
        <w:t xml:space="preserve">); Ở </w:t>
      </w:r>
      <w:proofErr w:type="spellStart"/>
      <w:r>
        <w:rPr>
          <w:rFonts w:cs="Times New Roman"/>
        </w:rPr>
        <w:t>tầng</w:t>
      </w:r>
      <w:proofErr w:type="spellEnd"/>
      <w:r>
        <w:rPr>
          <w:rFonts w:cs="Times New Roman"/>
        </w:rPr>
        <w:t xml:space="preserve"> Python,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gọi</w:t>
      </w:r>
      <w:proofErr w:type="spellEnd"/>
      <w:r>
        <w:rPr>
          <w:rFonts w:cs="Times New Roman"/>
        </w:rPr>
        <w:t xml:space="preserve"> CALL </w:t>
      </w:r>
      <w:proofErr w:type="spellStart"/>
      <w:r>
        <w:rPr>
          <w:rFonts w:cs="Times New Roman"/>
        </w:rPr>
        <w:t>sp_dang_</w:t>
      </w:r>
      <w:proofErr w:type="gramStart"/>
      <w:r>
        <w:rPr>
          <w:rFonts w:cs="Times New Roman"/>
        </w:rPr>
        <w:t>nhap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%s, %s, NULL, NULL) </w:t>
      </w:r>
      <w:proofErr w:type="spellStart"/>
      <w:r>
        <w:rPr>
          <w:rFonts w:cs="Times New Roman"/>
        </w:rPr>
        <w:t>rồi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fetchone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).</w:t>
      </w:r>
    </w:p>
    <w:p w14:paraId="1CA8EC3C" w14:textId="77777777" w:rsidR="000B7453" w:rsidRDefault="00000000" w:rsidP="00B74B17">
      <w:pPr>
        <w:pStyle w:val="ListBullet"/>
        <w:numPr>
          <w:ilvl w:val="0"/>
          <w:numId w:val="0"/>
        </w:numPr>
        <w:rPr>
          <w:rFonts w:cs="Times New Roman"/>
        </w:rPr>
      </w:pPr>
      <w:proofErr w:type="spellStart"/>
      <w:r>
        <w:rPr>
          <w:rFonts w:cs="Times New Roman"/>
          <w:sz w:val="22"/>
        </w:rPr>
        <w:t>Mượn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sách</w:t>
      </w:r>
      <w:proofErr w:type="spellEnd"/>
      <w:r>
        <w:rPr>
          <w:rFonts w:cs="Times New Roman"/>
          <w:sz w:val="22"/>
        </w:rPr>
        <w:t xml:space="preserve">: CALL </w:t>
      </w:r>
      <w:proofErr w:type="spellStart"/>
      <w:r>
        <w:rPr>
          <w:rFonts w:cs="Times New Roman"/>
          <w:sz w:val="22"/>
        </w:rPr>
        <w:t>sp_muon_</w:t>
      </w:r>
      <w:proofErr w:type="gramStart"/>
      <w:r>
        <w:rPr>
          <w:rFonts w:cs="Times New Roman"/>
          <w:sz w:val="22"/>
        </w:rPr>
        <w:t>sach</w:t>
      </w:r>
      <w:proofErr w:type="spellEnd"/>
      <w:r>
        <w:rPr>
          <w:rFonts w:cs="Times New Roman"/>
          <w:sz w:val="22"/>
        </w:rPr>
        <w:t>(</w:t>
      </w:r>
      <w:proofErr w:type="spellStart"/>
      <w:proofErr w:type="gramEnd"/>
      <w:r>
        <w:rPr>
          <w:rFonts w:cs="Times New Roman"/>
          <w:sz w:val="22"/>
        </w:rPr>
        <w:t>v_user</w:t>
      </w:r>
      <w:proofErr w:type="spellEnd"/>
      <w:r>
        <w:rPr>
          <w:rFonts w:cs="Times New Roman"/>
          <w:sz w:val="22"/>
        </w:rPr>
        <w:t xml:space="preserve">, </w:t>
      </w:r>
      <w:proofErr w:type="spellStart"/>
      <w:r>
        <w:rPr>
          <w:rFonts w:cs="Times New Roman"/>
          <w:sz w:val="22"/>
        </w:rPr>
        <w:t>v_bd</w:t>
      </w:r>
      <w:proofErr w:type="spellEnd"/>
      <w:r>
        <w:rPr>
          <w:rFonts w:cs="Times New Roman"/>
          <w:sz w:val="22"/>
        </w:rPr>
        <w:t xml:space="preserve">, </w:t>
      </w:r>
      <w:proofErr w:type="spellStart"/>
      <w:r>
        <w:rPr>
          <w:rFonts w:cs="Times New Roman"/>
          <w:sz w:val="22"/>
        </w:rPr>
        <w:t>current_date</w:t>
      </w:r>
      <w:proofErr w:type="spellEnd"/>
      <w:r>
        <w:rPr>
          <w:rFonts w:cs="Times New Roman"/>
          <w:sz w:val="22"/>
        </w:rPr>
        <w:t xml:space="preserve"> + 7, ARRAY['CC-001','DM-001'], 'Demo muon', </w:t>
      </w:r>
      <w:proofErr w:type="spellStart"/>
      <w:r>
        <w:rPr>
          <w:rFonts w:cs="Times New Roman"/>
          <w:sz w:val="22"/>
        </w:rPr>
        <w:t>v_phieu</w:t>
      </w:r>
      <w:proofErr w:type="spellEnd"/>
      <w:r>
        <w:rPr>
          <w:rFonts w:cs="Times New Roman"/>
          <w:sz w:val="22"/>
        </w:rPr>
        <w:t>);</w:t>
      </w:r>
    </w:p>
    <w:p w14:paraId="177B71D6" w14:textId="77777777" w:rsidR="000B7453" w:rsidRDefault="00000000" w:rsidP="00B74B17">
      <w:pPr>
        <w:pStyle w:val="ListBullet"/>
        <w:numPr>
          <w:ilvl w:val="0"/>
          <w:numId w:val="0"/>
        </w:numPr>
        <w:rPr>
          <w:rFonts w:cs="Times New Roman"/>
        </w:rPr>
      </w:pPr>
      <w:proofErr w:type="spellStart"/>
      <w:r>
        <w:rPr>
          <w:rFonts w:cs="Times New Roman"/>
          <w:sz w:val="22"/>
        </w:rPr>
        <w:t>Trả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sách</w:t>
      </w:r>
      <w:proofErr w:type="spellEnd"/>
      <w:r>
        <w:rPr>
          <w:rFonts w:cs="Times New Roman"/>
          <w:sz w:val="22"/>
        </w:rPr>
        <w:t xml:space="preserve">: CALL </w:t>
      </w:r>
      <w:proofErr w:type="spellStart"/>
      <w:r>
        <w:rPr>
          <w:rFonts w:cs="Times New Roman"/>
          <w:sz w:val="22"/>
        </w:rPr>
        <w:t>sp_tra_</w:t>
      </w:r>
      <w:proofErr w:type="gramStart"/>
      <w:r>
        <w:rPr>
          <w:rFonts w:cs="Times New Roman"/>
          <w:sz w:val="22"/>
        </w:rPr>
        <w:t>sach</w:t>
      </w:r>
      <w:proofErr w:type="spellEnd"/>
      <w:r>
        <w:rPr>
          <w:rFonts w:cs="Times New Roman"/>
          <w:sz w:val="22"/>
        </w:rPr>
        <w:t>(</w:t>
      </w:r>
      <w:proofErr w:type="spellStart"/>
      <w:proofErr w:type="gramEnd"/>
      <w:r>
        <w:rPr>
          <w:rFonts w:cs="Times New Roman"/>
          <w:sz w:val="22"/>
        </w:rPr>
        <w:t>v_user</w:t>
      </w:r>
      <w:proofErr w:type="spellEnd"/>
      <w:r>
        <w:rPr>
          <w:rFonts w:cs="Times New Roman"/>
          <w:sz w:val="22"/>
        </w:rPr>
        <w:t>, 'CC-001');</w:t>
      </w:r>
    </w:p>
    <w:p w14:paraId="75CAE43C" w14:textId="77777777" w:rsidR="000B7453" w:rsidRDefault="00000000" w:rsidP="00B74B17">
      <w:pPr>
        <w:pStyle w:val="ListBullet"/>
        <w:numPr>
          <w:ilvl w:val="0"/>
          <w:numId w:val="0"/>
        </w:numPr>
        <w:rPr>
          <w:rFonts w:cs="Times New Roman"/>
        </w:rPr>
      </w:pPr>
      <w:r>
        <w:rPr>
          <w:rFonts w:cs="Times New Roman"/>
          <w:sz w:val="22"/>
        </w:rPr>
        <w:t xml:space="preserve">Thanh </w:t>
      </w:r>
      <w:proofErr w:type="spellStart"/>
      <w:r>
        <w:rPr>
          <w:rFonts w:cs="Times New Roman"/>
          <w:sz w:val="22"/>
        </w:rPr>
        <w:t>toán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phạt</w:t>
      </w:r>
      <w:proofErr w:type="spellEnd"/>
      <w:r>
        <w:rPr>
          <w:rFonts w:cs="Times New Roman"/>
          <w:sz w:val="22"/>
        </w:rPr>
        <w:t xml:space="preserve">: CALL </w:t>
      </w:r>
      <w:proofErr w:type="spellStart"/>
      <w:r>
        <w:rPr>
          <w:rFonts w:cs="Times New Roman"/>
          <w:sz w:val="22"/>
        </w:rPr>
        <w:t>sp_thanh_toan_tien_</w:t>
      </w:r>
      <w:proofErr w:type="gramStart"/>
      <w:r>
        <w:rPr>
          <w:rFonts w:cs="Times New Roman"/>
          <w:sz w:val="22"/>
        </w:rPr>
        <w:t>phat</w:t>
      </w:r>
      <w:proofErr w:type="spellEnd"/>
      <w:r>
        <w:rPr>
          <w:rFonts w:cs="Times New Roman"/>
          <w:sz w:val="22"/>
        </w:rPr>
        <w:t>(</w:t>
      </w:r>
      <w:proofErr w:type="spellStart"/>
      <w:proofErr w:type="gramEnd"/>
      <w:r>
        <w:rPr>
          <w:rFonts w:cs="Times New Roman"/>
          <w:sz w:val="22"/>
        </w:rPr>
        <w:t>v_user</w:t>
      </w:r>
      <w:proofErr w:type="spellEnd"/>
      <w:r>
        <w:rPr>
          <w:rFonts w:cs="Times New Roman"/>
          <w:sz w:val="22"/>
        </w:rPr>
        <w:t xml:space="preserve">, 1, </w:t>
      </w:r>
      <w:proofErr w:type="spellStart"/>
      <w:r>
        <w:rPr>
          <w:rFonts w:cs="Times New Roman"/>
          <w:sz w:val="22"/>
        </w:rPr>
        <w:t>v_tong</w:t>
      </w:r>
      <w:proofErr w:type="spellEnd"/>
      <w:r>
        <w:rPr>
          <w:rFonts w:cs="Times New Roman"/>
          <w:sz w:val="22"/>
        </w:rPr>
        <w:t>);</w:t>
      </w:r>
    </w:p>
    <w:sectPr w:rsidR="000B7453"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EA6BF" w14:textId="77777777" w:rsidR="00473A75" w:rsidRDefault="00473A75">
      <w:pPr>
        <w:spacing w:line="240" w:lineRule="auto"/>
      </w:pPr>
      <w:r>
        <w:separator/>
      </w:r>
    </w:p>
  </w:endnote>
  <w:endnote w:type="continuationSeparator" w:id="0">
    <w:p w14:paraId="7CADAD9C" w14:textId="77777777" w:rsidR="00473A75" w:rsidRDefault="00473A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4F8EC" w14:textId="77777777" w:rsidR="00473A75" w:rsidRDefault="00473A75">
      <w:pPr>
        <w:spacing w:after="0"/>
      </w:pPr>
      <w:r>
        <w:separator/>
      </w:r>
    </w:p>
  </w:footnote>
  <w:footnote w:type="continuationSeparator" w:id="0">
    <w:p w14:paraId="09200275" w14:textId="77777777" w:rsidR="00473A75" w:rsidRDefault="00473A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E6F0D2"/>
    <w:multiLevelType w:val="multilevel"/>
    <w:tmpl w:val="8CE6F0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57BE50B"/>
    <w:multiLevelType w:val="multilevel"/>
    <w:tmpl w:val="957BE5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CD881A0"/>
    <w:multiLevelType w:val="multilevel"/>
    <w:tmpl w:val="9CD881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FA82ED7"/>
    <w:multiLevelType w:val="multilevel"/>
    <w:tmpl w:val="9FA82E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1BB8F58"/>
    <w:multiLevelType w:val="multilevel"/>
    <w:tmpl w:val="A1BB8F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AFF5722A"/>
    <w:multiLevelType w:val="multilevel"/>
    <w:tmpl w:val="AFF572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1A9FFAE"/>
    <w:multiLevelType w:val="multilevel"/>
    <w:tmpl w:val="B1A9FF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6473C18"/>
    <w:multiLevelType w:val="multilevel"/>
    <w:tmpl w:val="B6473C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C3F4A085"/>
    <w:multiLevelType w:val="multilevel"/>
    <w:tmpl w:val="C3F4A0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8BC3671"/>
    <w:multiLevelType w:val="hybridMultilevel"/>
    <w:tmpl w:val="91108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3F2E20"/>
    <w:multiLevelType w:val="multilevel"/>
    <w:tmpl w:val="173F2E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1FF4E708"/>
    <w:multiLevelType w:val="multilevel"/>
    <w:tmpl w:val="1FF4E7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7248C31"/>
    <w:multiLevelType w:val="multilevel"/>
    <w:tmpl w:val="37248C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45E05FB"/>
    <w:multiLevelType w:val="multilevel"/>
    <w:tmpl w:val="445E05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01CF31E"/>
    <w:multiLevelType w:val="multilevel"/>
    <w:tmpl w:val="501CF3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1BFFE21"/>
    <w:multiLevelType w:val="multilevel"/>
    <w:tmpl w:val="51BFFE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671F75DC"/>
    <w:multiLevelType w:val="multilevel"/>
    <w:tmpl w:val="671F75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676F7AB8"/>
    <w:multiLevelType w:val="multilevel"/>
    <w:tmpl w:val="676F7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6B0ABE63"/>
    <w:multiLevelType w:val="multilevel"/>
    <w:tmpl w:val="6B0ABE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6C8FA039"/>
    <w:multiLevelType w:val="multilevel"/>
    <w:tmpl w:val="6C8FA0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6DFB9998"/>
    <w:multiLevelType w:val="multilevel"/>
    <w:tmpl w:val="6DFB99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F5928F9"/>
    <w:multiLevelType w:val="multilevel"/>
    <w:tmpl w:val="6F5928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5C738E2"/>
    <w:multiLevelType w:val="multilevel"/>
    <w:tmpl w:val="75C738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13042647">
    <w:abstractNumId w:val="14"/>
  </w:num>
  <w:num w:numId="2" w16cid:durableId="1972519545">
    <w:abstractNumId w:val="12"/>
  </w:num>
  <w:num w:numId="3" w16cid:durableId="1261259457">
    <w:abstractNumId w:val="11"/>
  </w:num>
  <w:num w:numId="4" w16cid:durableId="1636450918">
    <w:abstractNumId w:val="13"/>
  </w:num>
  <w:num w:numId="5" w16cid:durableId="1509371874">
    <w:abstractNumId w:val="10"/>
  </w:num>
  <w:num w:numId="6" w16cid:durableId="1850874926">
    <w:abstractNumId w:val="9"/>
  </w:num>
  <w:num w:numId="7" w16cid:durableId="22902179">
    <w:abstractNumId w:val="28"/>
  </w:num>
  <w:num w:numId="8" w16cid:durableId="1976175026">
    <w:abstractNumId w:val="23"/>
  </w:num>
  <w:num w:numId="9" w16cid:durableId="204686081">
    <w:abstractNumId w:val="4"/>
  </w:num>
  <w:num w:numId="10" w16cid:durableId="1315448362">
    <w:abstractNumId w:val="27"/>
  </w:num>
  <w:num w:numId="11" w16cid:durableId="1170410996">
    <w:abstractNumId w:val="1"/>
  </w:num>
  <w:num w:numId="12" w16cid:durableId="1974754405">
    <w:abstractNumId w:val="20"/>
  </w:num>
  <w:num w:numId="13" w16cid:durableId="1933590622">
    <w:abstractNumId w:val="7"/>
  </w:num>
  <w:num w:numId="14" w16cid:durableId="127212024">
    <w:abstractNumId w:val="21"/>
  </w:num>
  <w:num w:numId="15" w16cid:durableId="885524540">
    <w:abstractNumId w:val="18"/>
  </w:num>
  <w:num w:numId="16" w16cid:durableId="1953702085">
    <w:abstractNumId w:val="16"/>
  </w:num>
  <w:num w:numId="17" w16cid:durableId="872349802">
    <w:abstractNumId w:val="8"/>
  </w:num>
  <w:num w:numId="18" w16cid:durableId="1848669858">
    <w:abstractNumId w:val="3"/>
  </w:num>
  <w:num w:numId="19" w16cid:durableId="251595844">
    <w:abstractNumId w:val="25"/>
  </w:num>
  <w:num w:numId="20" w16cid:durableId="1999532517">
    <w:abstractNumId w:val="22"/>
  </w:num>
  <w:num w:numId="21" w16cid:durableId="152188206">
    <w:abstractNumId w:val="0"/>
  </w:num>
  <w:num w:numId="22" w16cid:durableId="1655985375">
    <w:abstractNumId w:val="24"/>
  </w:num>
  <w:num w:numId="23" w16cid:durableId="2060785884">
    <w:abstractNumId w:val="5"/>
  </w:num>
  <w:num w:numId="24" w16cid:durableId="656687686">
    <w:abstractNumId w:val="19"/>
  </w:num>
  <w:num w:numId="25" w16cid:durableId="702749608">
    <w:abstractNumId w:val="6"/>
  </w:num>
  <w:num w:numId="26" w16cid:durableId="1976134737">
    <w:abstractNumId w:val="2"/>
  </w:num>
  <w:num w:numId="27" w16cid:durableId="1509906556">
    <w:abstractNumId w:val="17"/>
  </w:num>
  <w:num w:numId="28" w16cid:durableId="1464077881">
    <w:abstractNumId w:val="26"/>
  </w:num>
  <w:num w:numId="29" w16cid:durableId="5672267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907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7C"/>
    <w:rsid w:val="000B7453"/>
    <w:rsid w:val="000D4F4C"/>
    <w:rsid w:val="0015074B"/>
    <w:rsid w:val="0029639D"/>
    <w:rsid w:val="00326F90"/>
    <w:rsid w:val="00377EB5"/>
    <w:rsid w:val="00473A75"/>
    <w:rsid w:val="006131E1"/>
    <w:rsid w:val="006B0AD4"/>
    <w:rsid w:val="00731366"/>
    <w:rsid w:val="009644F7"/>
    <w:rsid w:val="00AA1D8D"/>
    <w:rsid w:val="00AE0AEF"/>
    <w:rsid w:val="00B47730"/>
    <w:rsid w:val="00B7104F"/>
    <w:rsid w:val="00B74B17"/>
    <w:rsid w:val="00CB0664"/>
    <w:rsid w:val="00EB4445"/>
    <w:rsid w:val="00FC693F"/>
    <w:rsid w:val="0239E5D8"/>
    <w:rsid w:val="0243BAF0"/>
    <w:rsid w:val="0553C63A"/>
    <w:rsid w:val="077C7212"/>
    <w:rsid w:val="081D2A10"/>
    <w:rsid w:val="088DAD67"/>
    <w:rsid w:val="0CBC163F"/>
    <w:rsid w:val="0FA32FFA"/>
    <w:rsid w:val="14D44147"/>
    <w:rsid w:val="158939A4"/>
    <w:rsid w:val="16111742"/>
    <w:rsid w:val="1A8E32B9"/>
    <w:rsid w:val="1D2687D1"/>
    <w:rsid w:val="1D598081"/>
    <w:rsid w:val="206B103D"/>
    <w:rsid w:val="215AD145"/>
    <w:rsid w:val="227E94AD"/>
    <w:rsid w:val="23BB86AE"/>
    <w:rsid w:val="243186D9"/>
    <w:rsid w:val="25CD966D"/>
    <w:rsid w:val="28518B1E"/>
    <w:rsid w:val="2898F2FF"/>
    <w:rsid w:val="28E5C0CF"/>
    <w:rsid w:val="2B28C241"/>
    <w:rsid w:val="2D6F5F97"/>
    <w:rsid w:val="2E7CC472"/>
    <w:rsid w:val="2EBBFB4C"/>
    <w:rsid w:val="3040A37D"/>
    <w:rsid w:val="308637CE"/>
    <w:rsid w:val="32903C2B"/>
    <w:rsid w:val="34442229"/>
    <w:rsid w:val="366B0F9A"/>
    <w:rsid w:val="3B18C98D"/>
    <w:rsid w:val="3C3B6F8F"/>
    <w:rsid w:val="3D7E79F1"/>
    <w:rsid w:val="3F668050"/>
    <w:rsid w:val="3F9164A3"/>
    <w:rsid w:val="44C19DC3"/>
    <w:rsid w:val="46A13E77"/>
    <w:rsid w:val="48F7F51C"/>
    <w:rsid w:val="4CD816F0"/>
    <w:rsid w:val="502CFF35"/>
    <w:rsid w:val="514B4468"/>
    <w:rsid w:val="536844BF"/>
    <w:rsid w:val="54BDAD03"/>
    <w:rsid w:val="54DF4AA8"/>
    <w:rsid w:val="58FBA843"/>
    <w:rsid w:val="5ADCC39B"/>
    <w:rsid w:val="5BFB88F8"/>
    <w:rsid w:val="5D0E7D51"/>
    <w:rsid w:val="60A63D93"/>
    <w:rsid w:val="60EE51B8"/>
    <w:rsid w:val="6263D01F"/>
    <w:rsid w:val="626C64DF"/>
    <w:rsid w:val="659C0B5C"/>
    <w:rsid w:val="6770F239"/>
    <w:rsid w:val="6A4F13D8"/>
    <w:rsid w:val="6A6A7385"/>
    <w:rsid w:val="6AE81793"/>
    <w:rsid w:val="704751D0"/>
    <w:rsid w:val="72B69E0B"/>
    <w:rsid w:val="74574E2E"/>
    <w:rsid w:val="74D2427E"/>
    <w:rsid w:val="75DD0AC5"/>
    <w:rsid w:val="768DEA06"/>
    <w:rsid w:val="7AF284A3"/>
    <w:rsid w:val="7DE211A2"/>
    <w:rsid w:val="7E5AF534"/>
    <w:rsid w:val="7FAB6EF7"/>
    <w:rsid w:val="7FAEE497"/>
    <w:rsid w:val="7FE1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B4113D"/>
  <w14:defaultImageDpi w14:val="300"/>
  <w15:docId w15:val="{B0AD010E-13AB-41B7-BCDA-51429248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 w:cstheme="minorBid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37</Pages>
  <Words>4510</Words>
  <Characters>25713</Characters>
  <Application>Microsoft Office Word</Application>
  <DocSecurity>0</DocSecurity>
  <Lines>214</Lines>
  <Paragraphs>60</Paragraphs>
  <ScaleCrop>false</ScaleCrop>
  <Company/>
  <LinksUpToDate>false</LinksUpToDate>
  <CharactersWithSpaces>30163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Duy Nguyen</cp:lastModifiedBy>
  <cp:revision>4</cp:revision>
  <dcterms:created xsi:type="dcterms:W3CDTF">2026-03-26T09:04:00Z</dcterms:created>
  <dcterms:modified xsi:type="dcterms:W3CDTF">2026-04-07T13:59:00Z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eyJoZGlkIjoiM2M0NjIzNmEyOTE3MDg1ZGFkMTJjYTVlZjMxOTYyMWIiLCJ1c2VySWQiOiIxMzkyMjg5NzQ0ODc4In0=</vt:lpwstr>
  </property>
  <property fmtid="{D5CDD505-2E9C-101B-9397-08002B2CF9AE}" pid="3" name="KSOProductBuildVer">
    <vt:lpwstr>1033-12.1.0.24752</vt:lpwstr>
  </property>
  <property fmtid="{D5CDD505-2E9C-101B-9397-08002B2CF9AE}" pid="4" name="ICV">
    <vt:lpwstr>9367F98D05F54AD899772DFC2CE1D61D_13</vt:lpwstr>
  </property>
</Properties>
</file>